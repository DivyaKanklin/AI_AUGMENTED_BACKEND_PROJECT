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480"/>
        <w:ind w:firstLine="0"/>
        <w:rPr>
          <w:rFonts w:ascii="Times New Roman" w:hAnsi="Times New Roman" w:eastAsia="Times New Roman" w:cs="Times New Roman"/>
          <w:sz w:val="46"/>
          <w:szCs w:val="46"/>
          <w:rtl w:val="0"/>
        </w:rPr>
      </w:pPr>
      <w:bookmarkStart w:id="0" w:name="_heading=h.y8n3j6nbe3eu" w:colFirst="0" w:colLast="0"/>
      <w:bookmarkEnd w:id="0"/>
      <w:r>
        <w:rPr>
          <w:rFonts w:ascii="Times New Roman" w:hAnsi="Times New Roman" w:eastAsia="Times New Roman" w:cs="Times New Roman"/>
          <w:sz w:val="46"/>
          <w:szCs w:val="46"/>
          <w:rtl w:val="0"/>
        </w:rPr>
        <w:t>AI FAQ Assistant AI  - AI-powered FAQ and customer support automation.</w:t>
      </w:r>
    </w:p>
    <w:p w14:paraId="5BD8C170">
      <w:pPr>
        <w:rPr>
          <w:rFonts w:ascii="Times New Roman" w:hAnsi="Times New Roman" w:eastAsia="Times New Roman" w:cs="Times New Roman"/>
          <w:sz w:val="46"/>
          <w:szCs w:val="46"/>
          <w:rtl w:val="0"/>
        </w:rPr>
      </w:pPr>
    </w:p>
    <w:p w14:paraId="76479D8C">
      <w:pPr>
        <w:pStyle w:val="11"/>
        <w:keepNext w:val="0"/>
        <w:keepLines w:val="0"/>
        <w:widowControl/>
        <w:suppressLineNumbers w:val="0"/>
        <w:bidi w:val="0"/>
        <w:spacing w:before="0" w:beforeAutospacing="0" w:after="331" w:afterAutospacing="0" w:line="19" w:lineRule="atLeast"/>
        <w:ind w:left="172"/>
        <w:rPr>
          <w:b w:val="0"/>
          <w:bCs w:val="0"/>
        </w:rPr>
      </w:pPr>
      <w:r>
        <w:rPr>
          <w:rFonts w:ascii="Arial" w:hAnsi="Arial" w:cs="Arial"/>
          <w:b/>
          <w:bCs/>
          <w:i w:val="0"/>
          <w:iCs w:val="0"/>
          <w:color w:val="000000"/>
          <w:sz w:val="20"/>
          <w:szCs w:val="20"/>
          <w:u w:val="none"/>
          <w:vertAlign w:val="baseline"/>
        </w:rPr>
        <w:t xml:space="preserve">Team ID : </w:t>
      </w:r>
      <w:r>
        <w:rPr>
          <w:rFonts w:ascii="Arial" w:hAnsi="Arial" w:cs="Arial"/>
          <w:b w:val="0"/>
          <w:bCs w:val="0"/>
          <w:i w:val="0"/>
          <w:iCs w:val="0"/>
          <w:color w:val="000000"/>
          <w:sz w:val="20"/>
          <w:szCs w:val="20"/>
          <w:u w:val="none"/>
          <w:vertAlign w:val="baseline"/>
        </w:rPr>
        <w:t>SWTID-2026-5604</w:t>
      </w:r>
    </w:p>
    <w:p w14:paraId="27A2B09B">
      <w:pPr>
        <w:pStyle w:val="11"/>
        <w:keepNext w:val="0"/>
        <w:keepLines w:val="0"/>
        <w:widowControl/>
        <w:suppressLineNumbers w:val="0"/>
        <w:bidi w:val="0"/>
        <w:spacing w:before="0" w:beforeAutospacing="0" w:after="0" w:afterAutospacing="0" w:line="19" w:lineRule="atLeast"/>
        <w:ind w:left="172"/>
      </w:pPr>
      <w:r>
        <w:rPr>
          <w:rFonts w:hint="default" w:ascii="Arial" w:hAnsi="Arial" w:cs="Arial"/>
          <w:b/>
          <w:bCs/>
          <w:i w:val="0"/>
          <w:iCs w:val="0"/>
          <w:color w:val="000000"/>
          <w:sz w:val="20"/>
          <w:szCs w:val="20"/>
          <w:u w:val="none"/>
          <w:vertAlign w:val="baseline"/>
        </w:rPr>
        <w:t>Team Leader : DIVYA K</w:t>
      </w:r>
    </w:p>
    <w:p w14:paraId="36F70A36">
      <w:pPr>
        <w:pStyle w:val="11"/>
        <w:keepNext w:val="0"/>
        <w:keepLines w:val="0"/>
        <w:widowControl/>
        <w:suppressLineNumbers w:val="0"/>
        <w:bidi w:val="0"/>
        <w:spacing w:before="0" w:beforeAutospacing="0" w:after="0" w:afterAutospacing="0" w:line="19" w:lineRule="atLeast"/>
        <w:ind w:left="172"/>
      </w:pPr>
      <w:r>
        <w:rPr>
          <w:rFonts w:hint="default" w:ascii="Arial" w:hAnsi="Arial" w:cs="Arial"/>
          <w:b/>
          <w:bCs/>
          <w:i w:val="0"/>
          <w:iCs w:val="0"/>
          <w:color w:val="000000"/>
          <w:sz w:val="20"/>
          <w:szCs w:val="20"/>
          <w:u w:val="none"/>
          <w:vertAlign w:val="baseline"/>
        </w:rPr>
        <w:t xml:space="preserve">Mail id: </w:t>
      </w:r>
      <w:r>
        <w:rPr>
          <w:b w:val="0"/>
          <w:bCs w:val="0"/>
          <w:u w:val="none"/>
        </w:rPr>
        <w:fldChar w:fldCharType="begin"/>
      </w:r>
      <w:r>
        <w:rPr>
          <w:b w:val="0"/>
          <w:bCs w:val="0"/>
          <w:u w:val="none"/>
        </w:rPr>
        <w:instrText xml:space="preserve"> HYPERLINK "mailto:mgc8divya24@gmail.com" </w:instrText>
      </w:r>
      <w:r>
        <w:rPr>
          <w:b w:val="0"/>
          <w:bCs w:val="0"/>
          <w:u w:val="none"/>
        </w:rPr>
        <w:fldChar w:fldCharType="separate"/>
      </w:r>
      <w:r>
        <w:rPr>
          <w:rStyle w:val="10"/>
          <w:rFonts w:hint="default" w:ascii="Arial" w:hAnsi="Arial" w:cs="Arial"/>
          <w:b/>
          <w:bCs/>
          <w:i w:val="0"/>
          <w:iCs w:val="0"/>
          <w:color w:val="467886"/>
          <w:sz w:val="20"/>
          <w:szCs w:val="20"/>
          <w:u w:val="single"/>
          <w:vertAlign w:val="baseline"/>
        </w:rPr>
        <w:t>mgc8divya24@gmail.com</w:t>
      </w:r>
      <w:r>
        <w:rPr>
          <w:b w:val="0"/>
          <w:bCs w:val="0"/>
          <w:u w:val="none"/>
        </w:rPr>
        <w:fldChar w:fldCharType="end"/>
      </w:r>
      <w:r>
        <w:rPr>
          <w:rFonts w:hint="default" w:ascii="Arial" w:hAnsi="Arial" w:cs="Arial"/>
          <w:b/>
          <w:bCs/>
          <w:i w:val="0"/>
          <w:iCs w:val="0"/>
          <w:color w:val="000000"/>
          <w:sz w:val="20"/>
          <w:szCs w:val="20"/>
          <w:u w:val="none"/>
          <w:vertAlign w:val="baseline"/>
        </w:rPr>
        <w:t> </w:t>
      </w:r>
    </w:p>
    <w:p w14:paraId="5EE7DC63">
      <w:pPr>
        <w:pStyle w:val="11"/>
        <w:keepNext w:val="0"/>
        <w:keepLines w:val="0"/>
        <w:widowControl/>
        <w:suppressLineNumbers w:val="0"/>
        <w:bidi w:val="0"/>
        <w:spacing w:before="0" w:beforeAutospacing="0" w:after="0" w:afterAutospacing="0" w:line="19" w:lineRule="atLeast"/>
        <w:ind w:left="172"/>
        <w:rPr>
          <w:rFonts w:hint="default"/>
          <w:lang w:val="en-US"/>
        </w:rPr>
      </w:pPr>
      <w:r>
        <w:rPr>
          <w:rFonts w:hint="default" w:ascii="Arial" w:hAnsi="Arial" w:cs="Arial"/>
          <w:b/>
          <w:bCs/>
          <w:i w:val="0"/>
          <w:iCs w:val="0"/>
          <w:color w:val="000000"/>
          <w:sz w:val="20"/>
          <w:szCs w:val="20"/>
          <w:u w:val="none"/>
          <w:vertAlign w:val="baseline"/>
        </w:rPr>
        <w:t xml:space="preserve">Team member : </w:t>
      </w:r>
      <w:r>
        <w:rPr>
          <w:rFonts w:hint="default" w:ascii="Arial" w:hAnsi="Arial" w:cs="Arial"/>
          <w:b/>
          <w:bCs/>
          <w:i w:val="0"/>
          <w:iCs w:val="0"/>
          <w:color w:val="000000"/>
          <w:sz w:val="20"/>
          <w:szCs w:val="20"/>
          <w:u w:val="none"/>
          <w:vertAlign w:val="baseline"/>
          <w:lang w:val="en-US"/>
        </w:rPr>
        <w:t>VIJAY ISHAL G S</w:t>
      </w:r>
    </w:p>
    <w:p w14:paraId="449CF838">
      <w:pPr>
        <w:pStyle w:val="11"/>
        <w:keepNext w:val="0"/>
        <w:keepLines w:val="0"/>
        <w:widowControl/>
        <w:suppressLineNumbers w:val="0"/>
        <w:bidi w:val="0"/>
        <w:spacing w:before="0" w:beforeAutospacing="0" w:after="0" w:afterAutospacing="0" w:line="19" w:lineRule="atLeast"/>
        <w:ind w:left="172"/>
      </w:pPr>
      <w:r>
        <w:rPr>
          <w:rFonts w:hint="default" w:ascii="Arial" w:hAnsi="Arial" w:cs="Arial"/>
          <w:b/>
          <w:bCs/>
          <w:i w:val="0"/>
          <w:iCs w:val="0"/>
          <w:color w:val="000000"/>
          <w:sz w:val="20"/>
          <w:szCs w:val="20"/>
          <w:u w:val="none"/>
          <w:vertAlign w:val="baseline"/>
        </w:rPr>
        <w:t xml:space="preserve">Mail id: </w:t>
      </w:r>
      <w:r>
        <w:rPr>
          <w:b w:val="0"/>
          <w:bCs w:val="0"/>
          <w:u w:val="none"/>
        </w:rPr>
        <w:fldChar w:fldCharType="begin"/>
      </w:r>
      <w:r>
        <w:rPr>
          <w:b w:val="0"/>
          <w:bCs w:val="0"/>
          <w:u w:val="none"/>
        </w:rPr>
        <w:instrText xml:space="preserve"> HYPERLINK "mailto:mgc8agatheeshwaran24@gmail.com" </w:instrText>
      </w:r>
      <w:r>
        <w:rPr>
          <w:b w:val="0"/>
          <w:bCs w:val="0"/>
          <w:u w:val="none"/>
        </w:rPr>
        <w:fldChar w:fldCharType="separate"/>
      </w:r>
      <w:r>
        <w:rPr>
          <w:rStyle w:val="10"/>
          <w:rFonts w:hint="default" w:ascii="Arial" w:hAnsi="Arial" w:cs="Arial"/>
          <w:b/>
          <w:bCs/>
          <w:i w:val="0"/>
          <w:iCs w:val="0"/>
          <w:color w:val="467886"/>
          <w:sz w:val="20"/>
          <w:szCs w:val="20"/>
          <w:u w:val="single"/>
          <w:vertAlign w:val="baseline"/>
        </w:rPr>
        <w:t>mgc8</w:t>
      </w:r>
      <w:r>
        <w:rPr>
          <w:rStyle w:val="10"/>
          <w:rFonts w:hint="default" w:ascii="Arial" w:hAnsi="Arial" w:cs="Arial"/>
          <w:b/>
          <w:bCs/>
          <w:i w:val="0"/>
          <w:iCs w:val="0"/>
          <w:color w:val="467886"/>
          <w:sz w:val="20"/>
          <w:szCs w:val="20"/>
          <w:u w:val="single"/>
          <w:vertAlign w:val="baseline"/>
          <w:lang w:val="en-US"/>
        </w:rPr>
        <w:t>vijay</w:t>
      </w:r>
      <w:r>
        <w:rPr>
          <w:rStyle w:val="10"/>
          <w:rFonts w:hint="default" w:ascii="Arial" w:hAnsi="Arial" w:cs="Arial"/>
          <w:b/>
          <w:bCs/>
          <w:i w:val="0"/>
          <w:iCs w:val="0"/>
          <w:color w:val="467886"/>
          <w:sz w:val="20"/>
          <w:szCs w:val="20"/>
          <w:u w:val="single"/>
          <w:vertAlign w:val="baseline"/>
        </w:rPr>
        <w:t>24@gmail.com</w:t>
      </w:r>
      <w:r>
        <w:rPr>
          <w:b w:val="0"/>
          <w:bCs w:val="0"/>
          <w:u w:val="none"/>
        </w:rPr>
        <w:fldChar w:fldCharType="end"/>
      </w:r>
      <w:r>
        <w:rPr>
          <w:rFonts w:hint="default" w:ascii="Arial" w:hAnsi="Arial" w:cs="Arial"/>
          <w:b/>
          <w:bCs/>
          <w:i w:val="0"/>
          <w:iCs w:val="0"/>
          <w:color w:val="000000"/>
          <w:sz w:val="20"/>
          <w:szCs w:val="20"/>
          <w:u w:val="none"/>
          <w:vertAlign w:val="baseline"/>
        </w:rPr>
        <w:t> </w:t>
      </w:r>
    </w:p>
    <w:p w14:paraId="093FB5E7">
      <w:pPr>
        <w:pStyle w:val="11"/>
        <w:keepNext w:val="0"/>
        <w:keepLines w:val="0"/>
        <w:widowControl/>
        <w:suppressLineNumbers w:val="0"/>
        <w:bidi w:val="0"/>
        <w:spacing w:before="0" w:beforeAutospacing="0" w:after="0" w:afterAutospacing="0" w:line="19" w:lineRule="atLeast"/>
        <w:ind w:left="172"/>
        <w:rPr>
          <w:rFonts w:hint="default"/>
          <w:lang w:val="en-US"/>
        </w:rPr>
      </w:pPr>
      <w:r>
        <w:rPr>
          <w:rFonts w:hint="default" w:ascii="Arial" w:hAnsi="Arial" w:cs="Arial"/>
          <w:b/>
          <w:bCs/>
          <w:i w:val="0"/>
          <w:iCs w:val="0"/>
          <w:color w:val="000000"/>
          <w:sz w:val="20"/>
          <w:szCs w:val="20"/>
          <w:u w:val="none"/>
          <w:vertAlign w:val="baseline"/>
        </w:rPr>
        <w:t xml:space="preserve">Team member : </w:t>
      </w:r>
      <w:r>
        <w:rPr>
          <w:rFonts w:hint="default" w:ascii="Arial" w:hAnsi="Arial" w:cs="Arial"/>
          <w:b/>
          <w:bCs/>
          <w:i w:val="0"/>
          <w:iCs w:val="0"/>
          <w:color w:val="000000"/>
          <w:sz w:val="20"/>
          <w:szCs w:val="20"/>
          <w:u w:val="none"/>
          <w:vertAlign w:val="baseline"/>
          <w:lang w:val="en-US"/>
        </w:rPr>
        <w:t>MIDHUNA K</w:t>
      </w:r>
    </w:p>
    <w:p w14:paraId="1EE23B56">
      <w:pPr>
        <w:pStyle w:val="11"/>
        <w:keepNext w:val="0"/>
        <w:keepLines w:val="0"/>
        <w:widowControl/>
        <w:suppressLineNumbers w:val="0"/>
        <w:bidi w:val="0"/>
        <w:spacing w:before="0" w:beforeAutospacing="0" w:after="0" w:afterAutospacing="0" w:line="19" w:lineRule="atLeast"/>
        <w:ind w:left="172"/>
      </w:pPr>
      <w:r>
        <w:rPr>
          <w:rFonts w:hint="default" w:ascii="Arial" w:hAnsi="Arial" w:cs="Arial"/>
          <w:b/>
          <w:bCs/>
          <w:i w:val="0"/>
          <w:iCs w:val="0"/>
          <w:color w:val="000000"/>
          <w:sz w:val="20"/>
          <w:szCs w:val="20"/>
          <w:u w:val="none"/>
          <w:vertAlign w:val="baseline"/>
        </w:rPr>
        <w:t xml:space="preserve">Mail id: </w:t>
      </w:r>
      <w:r>
        <w:rPr>
          <w:b w:val="0"/>
          <w:bCs w:val="0"/>
          <w:u w:val="none"/>
        </w:rPr>
        <w:fldChar w:fldCharType="begin"/>
      </w:r>
      <w:r>
        <w:rPr>
          <w:b w:val="0"/>
          <w:bCs w:val="0"/>
          <w:u w:val="none"/>
        </w:rPr>
        <w:instrText xml:space="preserve"> HYPERLINK "mailto:mgc8dhanush24@gmail.com" </w:instrText>
      </w:r>
      <w:r>
        <w:rPr>
          <w:b w:val="0"/>
          <w:bCs w:val="0"/>
          <w:u w:val="none"/>
        </w:rPr>
        <w:fldChar w:fldCharType="separate"/>
      </w:r>
      <w:r>
        <w:rPr>
          <w:rStyle w:val="10"/>
          <w:rFonts w:hint="default" w:ascii="Arial" w:hAnsi="Arial" w:cs="Arial"/>
          <w:b/>
          <w:bCs/>
          <w:i w:val="0"/>
          <w:iCs w:val="0"/>
          <w:color w:val="467886"/>
          <w:sz w:val="20"/>
          <w:szCs w:val="20"/>
          <w:u w:val="single"/>
          <w:vertAlign w:val="baseline"/>
        </w:rPr>
        <w:t>mgc8</w:t>
      </w:r>
      <w:r>
        <w:rPr>
          <w:rStyle w:val="10"/>
          <w:rFonts w:hint="default" w:ascii="Arial" w:hAnsi="Arial" w:cs="Arial"/>
          <w:b/>
          <w:bCs/>
          <w:i w:val="0"/>
          <w:iCs w:val="0"/>
          <w:color w:val="467886"/>
          <w:sz w:val="20"/>
          <w:szCs w:val="20"/>
          <w:u w:val="single"/>
          <w:vertAlign w:val="baseline"/>
          <w:lang w:val="en-US"/>
        </w:rPr>
        <w:t>midhuna</w:t>
      </w:r>
      <w:r>
        <w:rPr>
          <w:rStyle w:val="10"/>
          <w:rFonts w:hint="default" w:ascii="Arial" w:hAnsi="Arial" w:cs="Arial"/>
          <w:b/>
          <w:bCs/>
          <w:i w:val="0"/>
          <w:iCs w:val="0"/>
          <w:color w:val="467886"/>
          <w:sz w:val="20"/>
          <w:szCs w:val="20"/>
          <w:u w:val="single"/>
          <w:vertAlign w:val="baseline"/>
        </w:rPr>
        <w:t>24@gmail.com</w:t>
      </w:r>
      <w:r>
        <w:rPr>
          <w:b w:val="0"/>
          <w:bCs w:val="0"/>
          <w:u w:val="none"/>
        </w:rPr>
        <w:fldChar w:fldCharType="end"/>
      </w:r>
      <w:r>
        <w:rPr>
          <w:rFonts w:hint="default" w:ascii="Arial" w:hAnsi="Arial" w:cs="Arial"/>
          <w:b/>
          <w:bCs/>
          <w:i w:val="0"/>
          <w:iCs w:val="0"/>
          <w:color w:val="000000"/>
          <w:sz w:val="20"/>
          <w:szCs w:val="20"/>
          <w:u w:val="none"/>
          <w:vertAlign w:val="baseline"/>
        </w:rPr>
        <w:t> </w:t>
      </w:r>
    </w:p>
    <w:p w14:paraId="48880005">
      <w:pPr>
        <w:pStyle w:val="11"/>
        <w:keepNext w:val="0"/>
        <w:keepLines w:val="0"/>
        <w:widowControl/>
        <w:suppressLineNumbers w:val="0"/>
        <w:bidi w:val="0"/>
        <w:spacing w:before="0" w:beforeAutospacing="0" w:after="0" w:afterAutospacing="0" w:line="19" w:lineRule="atLeast"/>
        <w:ind w:left="172"/>
      </w:pPr>
      <w:r>
        <w:rPr>
          <w:rFonts w:hint="default" w:ascii="Arial" w:hAnsi="Arial" w:cs="Arial"/>
          <w:b/>
          <w:bCs/>
          <w:i w:val="0"/>
          <w:iCs w:val="0"/>
          <w:color w:val="000000"/>
          <w:sz w:val="20"/>
          <w:szCs w:val="20"/>
          <w:u w:val="none"/>
          <w:vertAlign w:val="baseline"/>
        </w:rPr>
        <w:t>Team member : NANDHINI K</w:t>
      </w:r>
    </w:p>
    <w:p w14:paraId="7BC7E0A2">
      <w:pPr>
        <w:pStyle w:val="11"/>
        <w:keepNext w:val="0"/>
        <w:keepLines w:val="0"/>
        <w:widowControl/>
        <w:suppressLineNumbers w:val="0"/>
        <w:bidi w:val="0"/>
        <w:spacing w:before="0" w:beforeAutospacing="0" w:after="0" w:afterAutospacing="0" w:line="19" w:lineRule="atLeast"/>
        <w:ind w:left="172"/>
      </w:pPr>
      <w:r>
        <w:rPr>
          <w:rFonts w:hint="default" w:ascii="Arial" w:hAnsi="Arial" w:cs="Arial"/>
          <w:b/>
          <w:bCs/>
          <w:i w:val="0"/>
          <w:iCs w:val="0"/>
          <w:color w:val="000000"/>
          <w:sz w:val="20"/>
          <w:szCs w:val="20"/>
          <w:u w:val="none"/>
          <w:vertAlign w:val="baseline"/>
        </w:rPr>
        <w:t xml:space="preserve">Mail id: </w:t>
      </w:r>
      <w:r>
        <w:rPr>
          <w:b w:val="0"/>
          <w:bCs w:val="0"/>
          <w:u w:val="none"/>
        </w:rPr>
        <w:fldChar w:fldCharType="begin"/>
      </w:r>
      <w:r>
        <w:rPr>
          <w:b w:val="0"/>
          <w:bCs w:val="0"/>
          <w:u w:val="none"/>
        </w:rPr>
        <w:instrText xml:space="preserve"> HYPERLINK "mailto:mgc8nandhini24@gmail.com" </w:instrText>
      </w:r>
      <w:r>
        <w:rPr>
          <w:b w:val="0"/>
          <w:bCs w:val="0"/>
          <w:u w:val="none"/>
        </w:rPr>
        <w:fldChar w:fldCharType="separate"/>
      </w:r>
      <w:r>
        <w:rPr>
          <w:rStyle w:val="10"/>
          <w:rFonts w:hint="default" w:ascii="Arial" w:hAnsi="Arial" w:cs="Arial"/>
          <w:b/>
          <w:bCs/>
          <w:i w:val="0"/>
          <w:iCs w:val="0"/>
          <w:color w:val="467886"/>
          <w:sz w:val="20"/>
          <w:szCs w:val="20"/>
          <w:u w:val="single"/>
          <w:vertAlign w:val="baseline"/>
        </w:rPr>
        <w:t>mgc8nandhini24@gmail.com</w:t>
      </w:r>
      <w:r>
        <w:rPr>
          <w:b w:val="0"/>
          <w:bCs w:val="0"/>
          <w:u w:val="none"/>
        </w:rPr>
        <w:fldChar w:fldCharType="end"/>
      </w:r>
    </w:p>
    <w:p w14:paraId="00000002">
      <w:pPr>
        <w:pStyle w:val="3"/>
        <w:spacing w:after="80"/>
      </w:pPr>
      <w:bookmarkStart w:id="1" w:name="_heading=h.dcqimxqes9gb" w:colFirst="0" w:colLast="0"/>
      <w:bookmarkEnd w:id="1"/>
      <w:r>
        <w:rPr>
          <w:rFonts w:ascii="Times New Roman" w:hAnsi="Times New Roman" w:eastAsia="Times New Roman" w:cs="Times New Roman"/>
          <w:sz w:val="34"/>
          <w:szCs w:val="34"/>
          <w:rtl w:val="0"/>
        </w:rPr>
        <w:t>Description</w:t>
      </w:r>
    </w:p>
    <w:p w14:paraId="00000003">
      <w:pPr>
        <w:spacing w:before="240" w:after="240"/>
      </w:pPr>
      <w:r>
        <w:rPr>
          <w:rFonts w:ascii="Times New Roman" w:hAnsi="Times New Roman" w:eastAsia="Times New Roman" w:cs="Times New Roman"/>
          <w:sz w:val="26"/>
          <w:szCs w:val="26"/>
          <w:rtl w:val="0"/>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0000004">
      <w:pPr>
        <w:spacing w:before="240" w:after="240"/>
      </w:pPr>
      <w:r>
        <w:rPr>
          <w:rFonts w:ascii="Times New Roman" w:hAnsi="Times New Roman" w:eastAsia="Times New Roman" w:cs="Times New Roman"/>
          <w:sz w:val="26"/>
          <w:szCs w:val="26"/>
          <w:rtl w:val="0"/>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0000005">
      <w:pPr>
        <w:pStyle w:val="3"/>
        <w:spacing w:after="80"/>
      </w:pPr>
      <w:bookmarkStart w:id="2" w:name="_heading=h.n1ofnkdhiv4e" w:colFirst="0" w:colLast="0"/>
      <w:bookmarkEnd w:id="2"/>
      <w:r>
        <w:rPr>
          <w:rFonts w:ascii="Times New Roman" w:hAnsi="Times New Roman" w:eastAsia="Times New Roman" w:cs="Times New Roman"/>
          <w:sz w:val="34"/>
          <w:szCs w:val="34"/>
          <w:rtl w:val="0"/>
        </w:rPr>
        <w:t>Scenario-Based Case Study</w:t>
      </w:r>
    </w:p>
    <w:p w14:paraId="00000006">
      <w:pPr>
        <w:pStyle w:val="4"/>
        <w:spacing w:before="280"/>
        <w:rPr>
          <w:color w:val="000000"/>
        </w:rPr>
      </w:pPr>
      <w:bookmarkStart w:id="3" w:name="_heading=h.5bvzomyr06br" w:colFirst="0" w:colLast="0"/>
      <w:bookmarkEnd w:id="3"/>
      <w:r>
        <w:rPr>
          <w:rFonts w:ascii="Times New Roman" w:hAnsi="Times New Roman" w:eastAsia="Times New Roman" w:cs="Times New Roman"/>
          <w:color w:val="000000"/>
          <w:sz w:val="26"/>
          <w:szCs w:val="26"/>
          <w:rtl w:val="0"/>
        </w:rPr>
        <w:t>Background</w:t>
      </w:r>
    </w:p>
    <w:p w14:paraId="00000007">
      <w:pPr>
        <w:spacing w:before="240" w:after="240"/>
      </w:pPr>
      <w:r>
        <w:rPr>
          <w:rFonts w:ascii="Times New Roman" w:hAnsi="Times New Roman" w:eastAsia="Times New Roman" w:cs="Times New Roman"/>
          <w:sz w:val="26"/>
          <w:szCs w:val="26"/>
          <w:rtl w:val="0"/>
        </w:rPr>
        <w:t>Priya is a customer support operations manager who handles massive backlogs of repetitive user inquiries but struggles to organize entries, classify topics, write precise summaries, and track client question trends efficiently.</w:t>
      </w:r>
    </w:p>
    <w:p w14:paraId="00000008">
      <w:pPr>
        <w:pStyle w:val="4"/>
        <w:spacing w:before="280"/>
        <w:rPr>
          <w:color w:val="000000"/>
        </w:rPr>
      </w:pPr>
      <w:bookmarkStart w:id="4" w:name="_heading=h.ucyoeb3rhdgx" w:colFirst="0" w:colLast="0"/>
      <w:bookmarkEnd w:id="4"/>
      <w:r>
        <w:rPr>
          <w:rFonts w:ascii="Times New Roman" w:hAnsi="Times New Roman" w:eastAsia="Times New Roman" w:cs="Times New Roman"/>
          <w:color w:val="000000"/>
          <w:sz w:val="26"/>
          <w:szCs w:val="26"/>
          <w:rtl w:val="0"/>
        </w:rPr>
        <w:t>Problem</w:t>
      </w:r>
    </w:p>
    <w:p w14:paraId="00000009">
      <w:pPr>
        <w:numPr>
          <w:ilvl w:val="0"/>
          <w:numId w:val="1"/>
        </w:numPr>
        <w:spacing w:before="240" w:after="0" w:afterAutospacing="0"/>
        <w:ind w:left="720" w:hanging="360"/>
      </w:pPr>
      <w:r>
        <w:rPr>
          <w:rFonts w:ascii="Times New Roman" w:hAnsi="Times New Roman" w:eastAsia="Times New Roman" w:cs="Times New Roman"/>
          <w:sz w:val="26"/>
          <w:szCs w:val="26"/>
          <w:rtl w:val="0"/>
        </w:rPr>
        <w:t>Difficulty generating and maintaining up-to-date documentation workflows.</w:t>
      </w:r>
    </w:p>
    <w:p w14:paraId="0000000A">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B">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C">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Time-consuming manual processes for drafting complex support answers.</w:t>
      </w:r>
    </w:p>
    <w:p w14:paraId="0000000D">
      <w:pPr>
        <w:numPr>
          <w:ilvl w:val="0"/>
          <w:numId w:val="1"/>
        </w:numPr>
        <w:spacing w:before="0" w:beforeAutospacing="0" w:after="240"/>
        <w:ind w:left="720" w:hanging="360"/>
      </w:pPr>
      <w:r>
        <w:rPr>
          <w:rFonts w:ascii="Times New Roman" w:hAnsi="Times New Roman" w:eastAsia="Times New Roman" w:cs="Times New Roman"/>
          <w:sz w:val="26"/>
          <w:szCs w:val="26"/>
          <w:rtl w:val="0"/>
        </w:rPr>
        <w:t>Lack of unified database permission layers protecting private documentation from public adjustments.</w:t>
      </w:r>
    </w:p>
    <w:p w14:paraId="0000000E">
      <w:pPr>
        <w:pStyle w:val="4"/>
        <w:spacing w:before="280"/>
        <w:rPr>
          <w:color w:val="000000"/>
        </w:rPr>
      </w:pPr>
      <w:bookmarkStart w:id="5" w:name="_heading=h.4k6oftjq83z5" w:colFirst="0" w:colLast="0"/>
      <w:bookmarkEnd w:id="5"/>
      <w:r>
        <w:rPr>
          <w:rFonts w:ascii="Times New Roman" w:hAnsi="Times New Roman" w:eastAsia="Times New Roman" w:cs="Times New Roman"/>
          <w:color w:val="000000"/>
          <w:sz w:val="26"/>
          <w:szCs w:val="26"/>
          <w:rtl w:val="0"/>
        </w:rPr>
        <w:t>Solution</w:t>
      </w:r>
    </w:p>
    <w:p w14:paraId="0000000F">
      <w:pPr>
        <w:spacing w:before="240" w:after="240"/>
      </w:pPr>
      <w:r>
        <w:rPr>
          <w:rFonts w:ascii="Times New Roman" w:hAnsi="Times New Roman" w:eastAsia="Times New Roman" w:cs="Times New Roman"/>
          <w:sz w:val="26"/>
          <w:szCs w:val="26"/>
          <w:rtl w:val="0"/>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0000010">
      <w:pPr>
        <w:pStyle w:val="4"/>
        <w:spacing w:before="280"/>
        <w:rPr>
          <w:color w:val="000000"/>
        </w:rPr>
      </w:pPr>
      <w:bookmarkStart w:id="6" w:name="_heading=h.jy12w86wxhgk" w:colFirst="0" w:colLast="0"/>
      <w:bookmarkEnd w:id="6"/>
      <w:r>
        <w:rPr>
          <w:rFonts w:ascii="Times New Roman" w:hAnsi="Times New Roman" w:eastAsia="Times New Roman" w:cs="Times New Roman"/>
          <w:color w:val="000000"/>
          <w:sz w:val="26"/>
          <w:szCs w:val="26"/>
          <w:rtl w:val="0"/>
        </w:rPr>
        <w:t>Usage</w:t>
      </w:r>
    </w:p>
    <w:p w14:paraId="00000011">
      <w:pPr>
        <w:numPr>
          <w:ilvl w:val="0"/>
          <w:numId w:val="2"/>
        </w:numPr>
        <w:spacing w:before="240" w:after="0" w:afterAutospacing="0"/>
        <w:ind w:left="720" w:hanging="360"/>
      </w:pPr>
      <w:r>
        <w:rPr>
          <w:rFonts w:ascii="Times New Roman" w:hAnsi="Times New Roman" w:eastAsia="Times New Roman" w:cs="Times New Roman"/>
          <w:sz w:val="26"/>
          <w:szCs w:val="26"/>
          <w:rtl w:val="0"/>
        </w:rPr>
        <w:t>Authenticated Creator Usage: Registers profiles, requests instant AI assistance, drafts official FAQ schemas, and updates or removes self-authored records.</w:t>
      </w:r>
    </w:p>
    <w:p w14:paraId="00000012">
      <w:pPr>
        <w:numPr>
          <w:ilvl w:val="0"/>
          <w:numId w:val="2"/>
        </w:numPr>
        <w:spacing w:before="0" w:beforeAutospacing="0" w:after="240"/>
        <w:ind w:left="720" w:hanging="360"/>
      </w:pPr>
      <w:r>
        <w:rPr>
          <w:rFonts w:ascii="Times New Roman" w:hAnsi="Times New Roman" w:eastAsia="Times New Roman" w:cs="Times New Roman"/>
          <w:sz w:val="26"/>
          <w:szCs w:val="26"/>
          <w:rtl w:val="0"/>
        </w:rPr>
        <w:t>Public/Consumer Usage: Queries general list routes to consume published articles and issues localized semantic queries via parameters.</w:t>
      </w:r>
    </w:p>
    <w:p w14:paraId="00000013">
      <w:pPr>
        <w:pStyle w:val="4"/>
        <w:spacing w:before="280"/>
        <w:rPr>
          <w:color w:val="000000"/>
        </w:rPr>
      </w:pPr>
      <w:bookmarkStart w:id="7" w:name="_heading=h.gfqteqru6v43" w:colFirst="0" w:colLast="0"/>
      <w:bookmarkEnd w:id="7"/>
      <w:r>
        <w:rPr>
          <w:rFonts w:ascii="Times New Roman" w:hAnsi="Times New Roman" w:eastAsia="Times New Roman" w:cs="Times New Roman"/>
          <w:color w:val="000000"/>
          <w:sz w:val="26"/>
          <w:szCs w:val="26"/>
          <w:rtl w:val="0"/>
        </w:rPr>
        <w:t>Outcome</w:t>
      </w:r>
    </w:p>
    <w:p w14:paraId="00000014">
      <w:pPr>
        <w:spacing w:before="240" w:after="240"/>
      </w:pPr>
      <w:r>
        <w:rPr>
          <w:rFonts w:ascii="Times New Roman" w:hAnsi="Times New Roman" w:eastAsia="Times New Roman" w:cs="Times New Roman"/>
          <w:sz w:val="26"/>
          <w:szCs w:val="26"/>
          <w:rtl w:val="0"/>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0000015">
      <w:pPr>
        <w:pStyle w:val="3"/>
        <w:spacing w:after="80"/>
      </w:pPr>
      <w:bookmarkStart w:id="8" w:name="_heading=h.s1j6lrdkqfro" w:colFirst="0" w:colLast="0"/>
      <w:bookmarkEnd w:id="8"/>
      <w:r>
        <w:rPr>
          <w:rFonts w:ascii="Times New Roman" w:hAnsi="Times New Roman" w:eastAsia="Times New Roman" w:cs="Times New Roman"/>
          <w:sz w:val="34"/>
          <w:szCs w:val="34"/>
          <w:rtl w:val="0"/>
        </w:rPr>
        <w:t>1. Software Requirements</w:t>
      </w:r>
    </w:p>
    <w:p w14:paraId="00000016">
      <w:pPr>
        <w:numPr>
          <w:ilvl w:val="0"/>
          <w:numId w:val="3"/>
        </w:numPr>
        <w:spacing w:before="240" w:after="0" w:afterAutospacing="0"/>
        <w:ind w:left="720" w:hanging="360"/>
      </w:pPr>
      <w:r>
        <w:rPr>
          <w:rFonts w:ascii="Times New Roman" w:hAnsi="Times New Roman" w:eastAsia="Times New Roman" w:cs="Times New Roman"/>
          <w:b/>
          <w:bCs/>
          <w:sz w:val="26"/>
          <w:szCs w:val="26"/>
          <w:rtl w:val="0"/>
        </w:rPr>
        <w:t>Operating System:</w:t>
      </w:r>
      <w:r>
        <w:rPr>
          <w:rFonts w:ascii="Times New Roman" w:hAnsi="Times New Roman" w:eastAsia="Times New Roman" w:cs="Times New Roman"/>
          <w:sz w:val="26"/>
          <w:szCs w:val="26"/>
          <w:rtl w:val="0"/>
        </w:rPr>
        <w:t xml:space="preserve"> Windows 10/11, macOS, or Linux (supports cross-platform operations).</w:t>
      </w:r>
    </w:p>
    <w:p w14:paraId="00000017">
      <w:pPr>
        <w:numPr>
          <w:ilvl w:val="0"/>
          <w:numId w:val="3"/>
        </w:numPr>
        <w:spacing w:before="0" w:beforeAutospacing="0" w:after="0" w:afterAutospacing="0"/>
        <w:ind w:left="720" w:hanging="360"/>
      </w:pPr>
      <w:r>
        <w:rPr>
          <w:rFonts w:ascii="Times New Roman" w:hAnsi="Times New Roman" w:eastAsia="Times New Roman" w:cs="Times New Roman"/>
          <w:b/>
          <w:bCs/>
          <w:sz w:val="26"/>
          <w:szCs w:val="26"/>
          <w:rtl w:val="0"/>
        </w:rPr>
        <w:t>Node.js (v18 or above)</w:t>
      </w:r>
      <w:r>
        <w:rPr>
          <w:rFonts w:ascii="Times New Roman" w:hAnsi="Times New Roman" w:eastAsia="Times New Roman" w:cs="Times New Roman"/>
          <w:sz w:val="26"/>
          <w:szCs w:val="26"/>
          <w:rtl w:val="0"/>
        </w:rPr>
        <w:t>: Runtime ecosystem running server logic and routing infrastructure.</w:t>
      </w:r>
    </w:p>
    <w:p w14:paraId="00000018">
      <w:pPr>
        <w:numPr>
          <w:ilvl w:val="0"/>
          <w:numId w:val="3"/>
        </w:numPr>
        <w:spacing w:before="0" w:beforeAutospacing="0" w:after="0" w:afterAutospacing="0"/>
        <w:ind w:left="720" w:hanging="360"/>
      </w:pPr>
      <w:r>
        <w:rPr>
          <w:rFonts w:ascii="Times New Roman" w:hAnsi="Times New Roman" w:eastAsia="Times New Roman" w:cs="Times New Roman"/>
          <w:b/>
          <w:bCs/>
          <w:sz w:val="26"/>
          <w:szCs w:val="26"/>
          <w:rtl w:val="0"/>
        </w:rPr>
        <w:t>npm (v9 or above):</w:t>
      </w:r>
      <w:r>
        <w:rPr>
          <w:rFonts w:ascii="Times New Roman" w:hAnsi="Times New Roman" w:eastAsia="Times New Roman" w:cs="Times New Roman"/>
          <w:sz w:val="26"/>
          <w:szCs w:val="26"/>
          <w:rtl w:val="0"/>
        </w:rPr>
        <w:t xml:space="preserve"> Node package manager to control operational dependencies.</w:t>
      </w:r>
    </w:p>
    <w:p w14:paraId="00000019">
      <w:pPr>
        <w:numPr>
          <w:ilvl w:val="0"/>
          <w:numId w:val="3"/>
        </w:numPr>
        <w:spacing w:before="0" w:beforeAutospacing="0" w:after="0" w:afterAutospacing="0"/>
        <w:ind w:left="720" w:hanging="360"/>
      </w:pPr>
      <w:r>
        <w:rPr>
          <w:rFonts w:ascii="Times New Roman" w:hAnsi="Times New Roman" w:eastAsia="Times New Roman" w:cs="Times New Roman"/>
          <w:b/>
          <w:bCs/>
          <w:sz w:val="26"/>
          <w:szCs w:val="26"/>
          <w:rtl w:val="0"/>
        </w:rPr>
        <w:t xml:space="preserve">Express.js (v4/v5 Ecosystem): </w:t>
      </w:r>
      <w:r>
        <w:rPr>
          <w:rFonts w:ascii="Times New Roman" w:hAnsi="Times New Roman" w:eastAsia="Times New Roman" w:cs="Times New Roman"/>
          <w:sz w:val="26"/>
          <w:szCs w:val="26"/>
          <w:rtl w:val="0"/>
        </w:rPr>
        <w:t>Lightweight routing web framework to construct backend RESTful entry points.</w:t>
      </w:r>
    </w:p>
    <w:p w14:paraId="0000001A">
      <w:pPr>
        <w:numPr>
          <w:ilvl w:val="0"/>
          <w:numId w:val="3"/>
        </w:numPr>
        <w:spacing w:before="0" w:beforeAutospacing="0" w:after="0" w:afterAutospacing="0"/>
        <w:ind w:left="720" w:hanging="360"/>
      </w:pPr>
      <w:r>
        <w:rPr>
          <w:rFonts w:ascii="Times New Roman" w:hAnsi="Times New Roman" w:eastAsia="Times New Roman" w:cs="Times New Roman"/>
          <w:b/>
          <w:bCs/>
          <w:sz w:val="26"/>
          <w:szCs w:val="26"/>
          <w:rtl w:val="0"/>
        </w:rPr>
        <w:t>MongoDB / Mongoose ODM:</w:t>
      </w:r>
      <w:r>
        <w:rPr>
          <w:rFonts w:ascii="Times New Roman" w:hAnsi="Times New Roman" w:eastAsia="Times New Roman" w:cs="Times New Roman"/>
          <w:sz w:val="26"/>
          <w:szCs w:val="26"/>
          <w:rtl w:val="0"/>
        </w:rPr>
        <w:t xml:space="preserve"> Document NoSQL engine storing application users and curated data entities.</w:t>
      </w:r>
    </w:p>
    <w:p w14:paraId="0000001B">
      <w:pPr>
        <w:numPr>
          <w:ilvl w:val="0"/>
          <w:numId w:val="3"/>
        </w:numPr>
        <w:spacing w:before="0" w:beforeAutospacing="0" w:after="0" w:afterAutospacing="0"/>
        <w:ind w:left="720" w:hanging="360"/>
      </w:pPr>
      <w:r>
        <w:rPr>
          <w:rFonts w:ascii="Times New Roman" w:hAnsi="Times New Roman" w:eastAsia="Times New Roman" w:cs="Times New Roman"/>
          <w:b/>
          <w:bCs/>
          <w:sz w:val="26"/>
          <w:szCs w:val="26"/>
          <w:rtl w:val="0"/>
        </w:rPr>
        <w:t>Postman / ThunderClient</w:t>
      </w:r>
      <w:r>
        <w:rPr>
          <w:rFonts w:ascii="Times New Roman" w:hAnsi="Times New Roman" w:eastAsia="Times New Roman" w:cs="Times New Roman"/>
          <w:sz w:val="26"/>
          <w:szCs w:val="26"/>
          <w:rtl w:val="0"/>
        </w:rPr>
        <w:t>: API verification toolkit to assert schema validation responses across administrative route shields.</w:t>
      </w:r>
    </w:p>
    <w:p w14:paraId="0000001C">
      <w:pPr>
        <w:numPr>
          <w:ilvl w:val="0"/>
          <w:numId w:val="3"/>
        </w:numPr>
        <w:spacing w:before="0" w:beforeAutospacing="0" w:after="240"/>
        <w:ind w:left="720" w:hanging="360"/>
      </w:pPr>
      <w:r>
        <w:rPr>
          <w:rFonts w:ascii="Times New Roman" w:hAnsi="Times New Roman" w:eastAsia="Times New Roman" w:cs="Times New Roman"/>
          <w:b/>
          <w:bCs/>
          <w:sz w:val="26"/>
          <w:szCs w:val="26"/>
          <w:rtl w:val="0"/>
        </w:rPr>
        <w:t>Code Editor:</w:t>
      </w:r>
      <w:r>
        <w:rPr>
          <w:rFonts w:ascii="Times New Roman" w:hAnsi="Times New Roman" w:eastAsia="Times New Roman" w:cs="Times New Roman"/>
          <w:sz w:val="26"/>
          <w:szCs w:val="26"/>
          <w:rtl w:val="0"/>
        </w:rPr>
        <w:t xml:space="preserve"> Visual Studio Code or similar IDE environment.</w:t>
      </w:r>
    </w:p>
    <w:p w14:paraId="0000001D">
      <w:pPr>
        <w:pStyle w:val="3"/>
        <w:spacing w:after="80"/>
      </w:pPr>
      <w:bookmarkStart w:id="9" w:name="_heading=h.he5yxl1g1nxv" w:colFirst="0" w:colLast="0"/>
      <w:bookmarkEnd w:id="9"/>
      <w:r>
        <w:rPr>
          <w:rFonts w:ascii="Times New Roman" w:hAnsi="Times New Roman" w:eastAsia="Times New Roman" w:cs="Times New Roman"/>
          <w:sz w:val="34"/>
          <w:szCs w:val="34"/>
          <w:rtl w:val="0"/>
        </w:rPr>
        <w:t>2. Hardware Requirements</w:t>
      </w:r>
    </w:p>
    <w:p w14:paraId="0000001E">
      <w:pPr>
        <w:numPr>
          <w:ilvl w:val="0"/>
          <w:numId w:val="4"/>
        </w:numPr>
        <w:spacing w:before="240" w:after="0" w:afterAutospacing="0"/>
        <w:ind w:left="720" w:hanging="360"/>
      </w:pPr>
      <w:r>
        <w:rPr>
          <w:rFonts w:ascii="Times New Roman" w:hAnsi="Times New Roman" w:eastAsia="Times New Roman" w:cs="Times New Roman"/>
          <w:sz w:val="26"/>
          <w:szCs w:val="26"/>
          <w:rtl w:val="0"/>
        </w:rPr>
        <w:t>Processor: Intel Core i5 (8th Gen or above) / AMD Ryzen 5 or equivalent.</w:t>
      </w:r>
    </w:p>
    <w:p w14:paraId="0000001F">
      <w:pPr>
        <w:numPr>
          <w:ilvl w:val="0"/>
          <w:numId w:val="4"/>
        </w:numPr>
        <w:spacing w:before="0" w:beforeAutospacing="0" w:after="0" w:afterAutospacing="0"/>
        <w:ind w:left="720" w:hanging="360"/>
      </w:pPr>
      <w:r>
        <w:rPr>
          <w:rFonts w:ascii="Times New Roman" w:hAnsi="Times New Roman" w:eastAsia="Times New Roman" w:cs="Times New Roman"/>
          <w:sz w:val="26"/>
          <w:szCs w:val="26"/>
          <w:rtl w:val="0"/>
        </w:rPr>
        <w:t>RAM: 8 GB minimum (16 GB recommended for concurrent instances of MongoDB processing layers).</w:t>
      </w:r>
    </w:p>
    <w:p w14:paraId="00000020">
      <w:pPr>
        <w:numPr>
          <w:ilvl w:val="0"/>
          <w:numId w:val="4"/>
        </w:numPr>
        <w:spacing w:before="0" w:beforeAutospacing="0" w:after="240"/>
        <w:ind w:left="720" w:hanging="360"/>
      </w:pPr>
      <w:r>
        <w:rPr>
          <w:rFonts w:ascii="Times New Roman" w:hAnsi="Times New Roman" w:eastAsia="Times New Roman" w:cs="Times New Roman"/>
          <w:sz w:val="26"/>
          <w:szCs w:val="26"/>
          <w:rtl w:val="0"/>
        </w:rPr>
        <w:t>Storage: 1 GB of available disk workspace.</w:t>
      </w:r>
    </w:p>
    <w:p w14:paraId="00000021">
      <w:pPr>
        <w:pStyle w:val="3"/>
        <w:spacing w:after="80"/>
        <w:rPr>
          <w:rFonts w:ascii="Times New Roman" w:hAnsi="Times New Roman" w:eastAsia="Times New Roman" w:cs="Times New Roman"/>
          <w:sz w:val="34"/>
          <w:szCs w:val="34"/>
        </w:rPr>
      </w:pPr>
      <w:bookmarkStart w:id="10" w:name="_heading=h.hwr6dynkjc6d" w:colFirst="0" w:colLast="0"/>
      <w:bookmarkEnd w:id="10"/>
      <w:r>
        <w:rPr>
          <w:rFonts w:ascii="Times New Roman" w:hAnsi="Times New Roman" w:eastAsia="Times New Roman" w:cs="Times New Roman"/>
          <w:sz w:val="34"/>
          <w:szCs w:val="34"/>
          <w:rtl w:val="0"/>
        </w:rPr>
        <w:t>Epic-1: Project Architecture</w:t>
      </w:r>
    </w:p>
    <w:p w14:paraId="00000022">
      <w:r>
        <w:drawing>
          <wp:inline distT="114300" distB="114300" distL="114300" distR="114300">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23">
      <w:pPr>
        <w:spacing w:before="240" w:after="240"/>
      </w:pPr>
      <w:r>
        <w:rPr>
          <w:rFonts w:ascii="Times New Roman" w:hAnsi="Times New Roman" w:eastAsia="Times New Roman" w:cs="Times New Roman"/>
          <w:sz w:val="26"/>
          <w:szCs w:val="26"/>
          <w:rtl w:val="0"/>
        </w:rPr>
        <w:t>The AI FAQ Assistant application exposes structured endpoints handled by a layered server architecture model. Incoming requests undergo filter processing before interacting with data services.</w:t>
      </w:r>
    </w:p>
    <w:p w14:paraId="00000024">
      <w:pPr>
        <w:pStyle w:val="4"/>
        <w:spacing w:before="280"/>
        <w:rPr>
          <w:color w:val="000000"/>
        </w:rPr>
      </w:pPr>
      <w:bookmarkStart w:id="11" w:name="_heading=h.d7ixihu5xewy" w:colFirst="0" w:colLast="0"/>
      <w:bookmarkEnd w:id="11"/>
      <w:r>
        <w:rPr>
          <w:rFonts w:ascii="Times New Roman" w:hAnsi="Times New Roman" w:eastAsia="Times New Roman" w:cs="Times New Roman"/>
          <w:color w:val="000000"/>
          <w:sz w:val="26"/>
          <w:szCs w:val="26"/>
          <w:rtl w:val="0"/>
        </w:rPr>
        <w:t>Components Definition</w:t>
      </w:r>
    </w:p>
    <w:p w14:paraId="00000025">
      <w:pPr>
        <w:numPr>
          <w:ilvl w:val="0"/>
          <w:numId w:val="5"/>
        </w:numPr>
        <w:spacing w:before="240" w:after="0" w:afterAutospacing="0"/>
        <w:ind w:left="720" w:hanging="360"/>
      </w:pPr>
      <w:r>
        <w:rPr>
          <w:rFonts w:ascii="Times New Roman" w:hAnsi="Times New Roman" w:eastAsia="Times New Roman" w:cs="Times New Roman"/>
          <w:sz w:val="26"/>
          <w:szCs w:val="26"/>
          <w:rtl w:val="0"/>
        </w:rPr>
        <w:t>Interface: API tools like Postman query distinct route paths to extract JSON entities.</w:t>
      </w:r>
    </w:p>
    <w:p w14:paraId="00000026">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Express Server Gateway: Monitors network ports, maps explicit HTTP methods (GET, POST, PUT, DELETE), parses incoming JSON payloads, and handles CORS headers.</w:t>
      </w:r>
    </w:p>
    <w:p w14:paraId="00000027">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Authentication Middleware: Extracts tokens from headers, validates user context signatures, and evaluates authorization thresholds for guarded resource paths.</w:t>
      </w:r>
    </w:p>
    <w:p w14:paraId="00000028">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Granular Services (Logic Modules): Enforces isolated domain rules for user session life cycles and operational query modifications.</w:t>
      </w:r>
    </w:p>
    <w:p w14:paraId="00000029">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Database Interface Layer: Mongoose translates operational application logic into performant native MongoDB queries.</w:t>
      </w:r>
    </w:p>
    <w:p w14:paraId="0000002A">
      <w:pPr>
        <w:numPr>
          <w:ilvl w:val="0"/>
          <w:numId w:val="5"/>
        </w:numPr>
        <w:spacing w:before="0" w:beforeAutospacing="0" w:after="240"/>
        <w:ind w:left="720" w:hanging="360"/>
      </w:pPr>
      <w:r>
        <w:rPr>
          <w:rFonts w:ascii="Times New Roman" w:hAnsi="Times New Roman" w:eastAsia="Times New Roman" w:cs="Times New Roman"/>
          <w:sz w:val="26"/>
          <w:szCs w:val="26"/>
          <w:rtl w:val="0"/>
        </w:rPr>
        <w:t>AI Flow (Service Integration): Connected to external AI models via Google Gemini SDK integrations, letting the controller layer offload complex question-answering tasks and automated topic generation workflows.</w:t>
      </w:r>
    </w:p>
    <w:p w14:paraId="3EF79C7D">
      <w:bookmarkStart w:id="12" w:name="_heading=h.4ddq5my3f499" w:colFirst="0" w:colLast="0"/>
      <w:bookmarkEnd w:id="12"/>
    </w:p>
    <w:p w14:paraId="2B1A7F29"/>
    <w:p w14:paraId="7BBA8B56"/>
    <w:p w14:paraId="1E7285BB">
      <w:r>
        <w:br w:type="page"/>
      </w:r>
    </w:p>
    <w:p w14:paraId="1910AE55">
      <w:pPr>
        <w:pStyle w:val="3"/>
        <w:keepNext w:val="0"/>
        <w:keepLines w:val="0"/>
        <w:spacing w:before="280"/>
      </w:pPr>
      <w:r>
        <w:rPr>
          <w:rFonts w:hint="default"/>
          <w:lang w:val="en-US"/>
        </w:rPr>
        <w:t xml:space="preserve"> </w:t>
      </w:r>
      <w:r>
        <w:rPr>
          <w:rtl w:val="0"/>
        </w:rPr>
        <w:t>Entity-Relationship (ER) Diagram Description</w:t>
      </w:r>
    </w:p>
    <w:p w14:paraId="776726B3"/>
    <w:p w14:paraId="0000002C">
      <w:r>
        <w:drawing>
          <wp:inline distT="114300" distB="114300" distL="114300" distR="114300">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7" name="image13.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0000002D">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backend database consists of multiple MongoDB collections connected through logical references to maintain user authentication, FAQ management, AI-generated content, and category organization.</w:t>
      </w:r>
    </w:p>
    <w:p w14:paraId="0000002E">
      <w:pPr>
        <w:spacing w:before="240" w:after="240"/>
        <w:rPr>
          <w:rFonts w:ascii="Times New Roman" w:hAnsi="Times New Roman" w:eastAsia="Times New Roman" w:cs="Times New Roman"/>
          <w:sz w:val="26"/>
          <w:szCs w:val="2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2F">
      <w:pPr>
        <w:pStyle w:val="3"/>
        <w:keepNext w:val="0"/>
        <w:keepLines w:val="0"/>
        <w:spacing w:after="80"/>
        <w:rPr>
          <w:rFonts w:ascii="Times New Roman" w:hAnsi="Times New Roman" w:eastAsia="Times New Roman" w:cs="Times New Roman"/>
          <w:sz w:val="34"/>
          <w:szCs w:val="34"/>
        </w:rPr>
      </w:pPr>
      <w:bookmarkStart w:id="13" w:name="_heading=h.tn64bg7nkimd" w:colFirst="0" w:colLast="0"/>
      <w:bookmarkEnd w:id="13"/>
      <w:r>
        <w:rPr>
          <w:rFonts w:ascii="Times New Roman" w:hAnsi="Times New Roman" w:eastAsia="Times New Roman" w:cs="Times New Roman"/>
          <w:sz w:val="34"/>
          <w:szCs w:val="34"/>
          <w:rtl w:val="0"/>
        </w:rPr>
        <w:t>1. User Entity</w:t>
      </w:r>
    </w:p>
    <w:p w14:paraId="00000030">
      <w:pPr>
        <w:numPr>
          <w:ilvl w:val="0"/>
          <w:numId w:val="6"/>
        </w:numPr>
        <w:spacing w:before="24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_id</w:t>
      </w:r>
      <w:r>
        <w:rPr>
          <w:rFonts w:hint="default" w:ascii="Times New Roman" w:hAnsi="Times New Roman" w:eastAsia="Times New Roman" w:cs="Times New Roman"/>
          <w:sz w:val="26"/>
          <w:szCs w:val="26"/>
          <w:rtl w:val="0"/>
        </w:rPr>
        <w:t xml:space="preserve"> (Primary Key - ObjectId)</w:t>
      </w:r>
    </w:p>
    <w:p w14:paraId="00000031">
      <w:pPr>
        <w:numPr>
          <w:ilvl w:val="0"/>
          <w:numId w:val="6"/>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name</w:t>
      </w:r>
      <w:r>
        <w:rPr>
          <w:rFonts w:hint="default" w:ascii="Times New Roman" w:hAnsi="Times New Roman" w:eastAsia="Times New Roman" w:cs="Times New Roman"/>
          <w:sz w:val="26"/>
          <w:szCs w:val="26"/>
          <w:rtl w:val="0"/>
        </w:rPr>
        <w:t xml:space="preserve"> (String, Required)</w:t>
      </w:r>
    </w:p>
    <w:p w14:paraId="00000032">
      <w:pPr>
        <w:numPr>
          <w:ilvl w:val="0"/>
          <w:numId w:val="6"/>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email</w:t>
      </w:r>
      <w:r>
        <w:rPr>
          <w:rFonts w:hint="default" w:ascii="Times New Roman" w:hAnsi="Times New Roman" w:eastAsia="Times New Roman" w:cs="Times New Roman"/>
          <w:sz w:val="26"/>
          <w:szCs w:val="26"/>
          <w:rtl w:val="0"/>
        </w:rPr>
        <w:t xml:space="preserve"> (String, Required, Unique)</w:t>
      </w:r>
    </w:p>
    <w:p w14:paraId="00000033">
      <w:pPr>
        <w:numPr>
          <w:ilvl w:val="0"/>
          <w:numId w:val="6"/>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password</w:t>
      </w:r>
      <w:r>
        <w:rPr>
          <w:rFonts w:hint="default" w:ascii="Times New Roman" w:hAnsi="Times New Roman" w:eastAsia="Times New Roman" w:cs="Times New Roman"/>
          <w:sz w:val="26"/>
          <w:szCs w:val="26"/>
          <w:rtl w:val="0"/>
        </w:rPr>
        <w:t xml:space="preserve"> (String, Hashed, Required)</w:t>
      </w:r>
    </w:p>
    <w:p w14:paraId="00000034">
      <w:pPr>
        <w:numPr>
          <w:ilvl w:val="0"/>
          <w:numId w:val="6"/>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role</w:t>
      </w:r>
      <w:r>
        <w:rPr>
          <w:rFonts w:hint="default" w:ascii="Times New Roman" w:hAnsi="Times New Roman" w:eastAsia="Times New Roman" w:cs="Times New Roman"/>
          <w:sz w:val="26"/>
          <w:szCs w:val="26"/>
          <w:rtl w:val="0"/>
        </w:rPr>
        <w:t xml:space="preserve"> (String, Default: "user")</w:t>
      </w:r>
    </w:p>
    <w:p w14:paraId="00000035">
      <w:pPr>
        <w:numPr>
          <w:ilvl w:val="0"/>
          <w:numId w:val="6"/>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createdAt</w:t>
      </w:r>
    </w:p>
    <w:p w14:paraId="00000036">
      <w:pPr>
        <w:numPr>
          <w:ilvl w:val="0"/>
          <w:numId w:val="6"/>
        </w:numPr>
        <w:spacing w:before="0" w:beforeAutospacing="0" w:after="24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updatedAt</w:t>
      </w:r>
    </w:p>
    <w:p w14:paraId="00000037">
      <w:pPr>
        <w:spacing w:before="240" w:after="240"/>
        <w:rPr>
          <w:rFonts w:ascii="Times New Roman" w:hAnsi="Times New Roman" w:eastAsia="Times New Roman" w:cs="Times New Roman"/>
          <w:sz w:val="26"/>
          <w:szCs w:val="26"/>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38">
      <w:pPr>
        <w:pStyle w:val="3"/>
        <w:keepNext w:val="0"/>
        <w:keepLines w:val="0"/>
        <w:spacing w:after="80"/>
        <w:rPr>
          <w:rFonts w:ascii="Times New Roman" w:hAnsi="Times New Roman" w:eastAsia="Times New Roman" w:cs="Times New Roman"/>
          <w:sz w:val="34"/>
          <w:szCs w:val="34"/>
        </w:rPr>
      </w:pPr>
      <w:bookmarkStart w:id="14" w:name="_heading=h.dsiv0hskm2v2" w:colFirst="0" w:colLast="0"/>
      <w:bookmarkEnd w:id="14"/>
      <w:r>
        <w:rPr>
          <w:rFonts w:ascii="Times New Roman" w:hAnsi="Times New Roman" w:eastAsia="Times New Roman" w:cs="Times New Roman"/>
          <w:sz w:val="34"/>
          <w:szCs w:val="34"/>
          <w:rtl w:val="0"/>
        </w:rPr>
        <w:t>2. FAQ Entity</w:t>
      </w:r>
    </w:p>
    <w:p w14:paraId="00000039">
      <w:pPr>
        <w:numPr>
          <w:ilvl w:val="0"/>
          <w:numId w:val="7"/>
        </w:numPr>
        <w:spacing w:before="24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_id</w:t>
      </w:r>
      <w:r>
        <w:rPr>
          <w:rFonts w:hint="default" w:ascii="Times New Roman" w:hAnsi="Times New Roman" w:eastAsia="Times New Roman" w:cs="Times New Roman"/>
          <w:sz w:val="26"/>
          <w:szCs w:val="26"/>
          <w:rtl w:val="0"/>
        </w:rPr>
        <w:t xml:space="preserve"> (Primary Key - ObjectId)</w:t>
      </w:r>
    </w:p>
    <w:p w14:paraId="0000003A">
      <w:pPr>
        <w:numPr>
          <w:ilvl w:val="0"/>
          <w:numId w:val="7"/>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question</w:t>
      </w:r>
      <w:r>
        <w:rPr>
          <w:rFonts w:hint="default" w:ascii="Times New Roman" w:hAnsi="Times New Roman" w:eastAsia="Times New Roman" w:cs="Times New Roman"/>
          <w:sz w:val="26"/>
          <w:szCs w:val="26"/>
          <w:rtl w:val="0"/>
        </w:rPr>
        <w:t xml:space="preserve"> (String, Required)</w:t>
      </w:r>
    </w:p>
    <w:p w14:paraId="0000003B">
      <w:pPr>
        <w:numPr>
          <w:ilvl w:val="0"/>
          <w:numId w:val="7"/>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answer</w:t>
      </w:r>
      <w:r>
        <w:rPr>
          <w:rFonts w:hint="default" w:ascii="Times New Roman" w:hAnsi="Times New Roman" w:eastAsia="Times New Roman" w:cs="Times New Roman"/>
          <w:sz w:val="26"/>
          <w:szCs w:val="26"/>
          <w:rtl w:val="0"/>
        </w:rPr>
        <w:t xml:space="preserve"> (String, Required)</w:t>
      </w:r>
    </w:p>
    <w:p w14:paraId="0000003C">
      <w:pPr>
        <w:numPr>
          <w:ilvl w:val="0"/>
          <w:numId w:val="7"/>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category</w:t>
      </w:r>
      <w:r>
        <w:rPr>
          <w:rFonts w:hint="default" w:ascii="Times New Roman" w:hAnsi="Times New Roman" w:eastAsia="Times New Roman" w:cs="Times New Roman"/>
          <w:sz w:val="26"/>
          <w:szCs w:val="26"/>
          <w:rtl w:val="0"/>
        </w:rPr>
        <w:t xml:space="preserve"> (String, Required)</w:t>
      </w:r>
    </w:p>
    <w:p w14:paraId="0000003D">
      <w:pPr>
        <w:numPr>
          <w:ilvl w:val="0"/>
          <w:numId w:val="7"/>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createdBy</w:t>
      </w:r>
      <w:r>
        <w:rPr>
          <w:rFonts w:hint="default" w:ascii="Times New Roman" w:hAnsi="Times New Roman" w:eastAsia="Times New Roman" w:cs="Times New Roman"/>
          <w:sz w:val="26"/>
          <w:szCs w:val="26"/>
          <w:rtl w:val="0"/>
        </w:rPr>
        <w:t xml:space="preserve"> (Foreign Key referencing User Collection)</w:t>
      </w:r>
    </w:p>
    <w:p w14:paraId="0000003E">
      <w:pPr>
        <w:numPr>
          <w:ilvl w:val="0"/>
          <w:numId w:val="7"/>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createdAt</w:t>
      </w:r>
    </w:p>
    <w:p w14:paraId="0000003F">
      <w:pPr>
        <w:numPr>
          <w:ilvl w:val="0"/>
          <w:numId w:val="7"/>
        </w:numPr>
        <w:spacing w:before="0" w:beforeAutospacing="0" w:after="24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updatedAt</w:t>
      </w:r>
    </w:p>
    <w:p w14:paraId="00000040">
      <w:pPr>
        <w:spacing w:before="240" w:after="240"/>
        <w:rPr>
          <w:rFonts w:ascii="Times New Roman" w:hAnsi="Times New Roman" w:eastAsia="Times New Roman" w:cs="Times New Roman"/>
          <w:sz w:val="26"/>
          <w:szCs w:val="26"/>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1">
      <w:pPr>
        <w:pStyle w:val="3"/>
        <w:keepNext w:val="0"/>
        <w:keepLines w:val="0"/>
        <w:spacing w:after="80"/>
        <w:rPr>
          <w:rFonts w:ascii="Times New Roman" w:hAnsi="Times New Roman" w:eastAsia="Times New Roman" w:cs="Times New Roman"/>
          <w:sz w:val="34"/>
          <w:szCs w:val="34"/>
        </w:rPr>
      </w:pPr>
      <w:bookmarkStart w:id="15" w:name="_heading=h.77o3r44ekle8" w:colFirst="0" w:colLast="0"/>
      <w:bookmarkEnd w:id="15"/>
      <w:r>
        <w:rPr>
          <w:rFonts w:ascii="Times New Roman" w:hAnsi="Times New Roman" w:eastAsia="Times New Roman" w:cs="Times New Roman"/>
          <w:sz w:val="34"/>
          <w:szCs w:val="34"/>
          <w:rtl w:val="0"/>
        </w:rPr>
        <w:t>3. AI Generation Entity (Logical)</w:t>
      </w:r>
    </w:p>
    <w:p w14:paraId="00000042">
      <w:pPr>
        <w:spacing w:before="240" w:after="240"/>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(Generated dynamically using Google Gemini AI before persistence.)</w:t>
      </w:r>
    </w:p>
    <w:p w14:paraId="00000043">
      <w:pPr>
        <w:numPr>
          <w:ilvl w:val="0"/>
          <w:numId w:val="8"/>
        </w:numPr>
        <w:spacing w:before="24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topic</w:t>
      </w:r>
      <w:r>
        <w:rPr>
          <w:rFonts w:hint="default" w:ascii="Times New Roman" w:hAnsi="Times New Roman" w:eastAsia="Times New Roman" w:cs="Times New Roman"/>
          <w:sz w:val="26"/>
          <w:szCs w:val="26"/>
          <w:rtl w:val="0"/>
        </w:rPr>
        <w:t xml:space="preserve"> (String)</w:t>
      </w:r>
    </w:p>
    <w:p w14:paraId="00000044">
      <w:pPr>
        <w:numPr>
          <w:ilvl w:val="0"/>
          <w:numId w:val="8"/>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generatedQuestion</w:t>
      </w:r>
      <w:r>
        <w:rPr>
          <w:rFonts w:hint="default" w:ascii="Times New Roman" w:hAnsi="Times New Roman" w:eastAsia="Times New Roman" w:cs="Times New Roman"/>
          <w:sz w:val="26"/>
          <w:szCs w:val="26"/>
          <w:rtl w:val="0"/>
        </w:rPr>
        <w:t xml:space="preserve"> (String)</w:t>
      </w:r>
    </w:p>
    <w:p w14:paraId="00000045">
      <w:pPr>
        <w:numPr>
          <w:ilvl w:val="0"/>
          <w:numId w:val="8"/>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generatedAnswer</w:t>
      </w:r>
      <w:r>
        <w:rPr>
          <w:rFonts w:hint="default" w:ascii="Times New Roman" w:hAnsi="Times New Roman" w:eastAsia="Times New Roman" w:cs="Times New Roman"/>
          <w:sz w:val="26"/>
          <w:szCs w:val="26"/>
          <w:rtl w:val="0"/>
        </w:rPr>
        <w:t xml:space="preserve"> (String)</w:t>
      </w:r>
    </w:p>
    <w:p w14:paraId="00000046">
      <w:pPr>
        <w:numPr>
          <w:ilvl w:val="0"/>
          <w:numId w:val="8"/>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generatedCategory</w:t>
      </w:r>
      <w:r>
        <w:rPr>
          <w:rFonts w:hint="default" w:ascii="Times New Roman" w:hAnsi="Times New Roman" w:eastAsia="Times New Roman" w:cs="Times New Roman"/>
          <w:sz w:val="26"/>
          <w:szCs w:val="26"/>
          <w:rtl w:val="0"/>
        </w:rPr>
        <w:t xml:space="preserve"> (String)</w:t>
      </w:r>
    </w:p>
    <w:p w14:paraId="00000047">
      <w:pPr>
        <w:numPr>
          <w:ilvl w:val="0"/>
          <w:numId w:val="8"/>
        </w:numPr>
        <w:spacing w:before="0" w:beforeAutospacing="0" w:after="24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generatedAt</w:t>
      </w:r>
    </w:p>
    <w:p w14:paraId="00000048">
      <w:pPr>
        <w:spacing w:before="240" w:after="240"/>
        <w:rPr>
          <w:rFonts w:ascii="Times New Roman" w:hAnsi="Times New Roman" w:eastAsia="Times New Roman" w:cs="Times New Roman"/>
          <w:sz w:val="26"/>
          <w:szCs w:val="26"/>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49">
      <w:pPr>
        <w:pStyle w:val="3"/>
        <w:keepNext w:val="0"/>
        <w:keepLines w:val="0"/>
        <w:spacing w:after="80"/>
        <w:rPr>
          <w:rFonts w:ascii="Times New Roman" w:hAnsi="Times New Roman" w:eastAsia="Times New Roman" w:cs="Times New Roman"/>
          <w:sz w:val="34"/>
          <w:szCs w:val="34"/>
        </w:rPr>
      </w:pPr>
      <w:bookmarkStart w:id="16" w:name="_heading=h.ey0ejskjhh9m" w:colFirst="0" w:colLast="0"/>
      <w:bookmarkEnd w:id="16"/>
      <w:r>
        <w:rPr>
          <w:rFonts w:ascii="Times New Roman" w:hAnsi="Times New Roman" w:eastAsia="Times New Roman" w:cs="Times New Roman"/>
          <w:sz w:val="34"/>
          <w:szCs w:val="34"/>
          <w:rtl w:val="0"/>
        </w:rPr>
        <w:t>4. Category Entity (Logical)</w:t>
      </w:r>
    </w:p>
    <w:p w14:paraId="0000004A">
      <w:pPr>
        <w:numPr>
          <w:ilvl w:val="0"/>
          <w:numId w:val="9"/>
        </w:numPr>
        <w:spacing w:before="24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categoryName</w:t>
      </w:r>
      <w:r>
        <w:rPr>
          <w:rFonts w:hint="default" w:ascii="Times New Roman" w:hAnsi="Times New Roman" w:eastAsia="Times New Roman" w:cs="Times New Roman"/>
          <w:sz w:val="26"/>
          <w:szCs w:val="26"/>
          <w:rtl w:val="0"/>
        </w:rPr>
        <w:t xml:space="preserve"> (String)</w:t>
      </w:r>
    </w:p>
    <w:p w14:paraId="0000004B">
      <w:pPr>
        <w:numPr>
          <w:ilvl w:val="0"/>
          <w:numId w:val="9"/>
        </w:numPr>
        <w:spacing w:before="0" w:beforeAutospacing="0" w:after="0" w:afterAutospacing="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description</w:t>
      </w:r>
      <w:r>
        <w:rPr>
          <w:rFonts w:hint="default" w:ascii="Times New Roman" w:hAnsi="Times New Roman" w:eastAsia="Times New Roman" w:cs="Times New Roman"/>
          <w:sz w:val="26"/>
          <w:szCs w:val="26"/>
          <w:rtl w:val="0"/>
        </w:rPr>
        <w:t xml:space="preserve"> (String)</w:t>
      </w:r>
    </w:p>
    <w:p w14:paraId="0000004C">
      <w:pPr>
        <w:numPr>
          <w:ilvl w:val="0"/>
          <w:numId w:val="9"/>
        </w:numPr>
        <w:spacing w:before="0" w:beforeAutospacing="0" w:after="240"/>
        <w:ind w:left="720" w:hanging="360"/>
        <w:rPr>
          <w:rFonts w:hint="default" w:ascii="Times New Roman" w:hAnsi="Times New Roman" w:eastAsia="Times New Roman" w:cs="Times New Roman"/>
          <w:sz w:val="26"/>
          <w:szCs w:val="26"/>
        </w:rPr>
      </w:pPr>
      <w:r>
        <w:rPr>
          <w:rFonts w:hint="default" w:ascii="Times New Roman" w:hAnsi="Times New Roman" w:eastAsia="Roboto Mono" w:cs="Times New Roman"/>
          <w:sz w:val="26"/>
          <w:szCs w:val="26"/>
          <w:rtl w:val="0"/>
        </w:rPr>
        <w:t>totalFAQs</w:t>
      </w:r>
      <w:r>
        <w:rPr>
          <w:rFonts w:hint="default" w:ascii="Times New Roman" w:hAnsi="Times New Roman" w:eastAsia="Times New Roman" w:cs="Times New Roman"/>
          <w:sz w:val="26"/>
          <w:szCs w:val="26"/>
          <w:rtl w:val="0"/>
        </w:rPr>
        <w:t xml:space="preserve"> (Number)</w:t>
      </w:r>
    </w:p>
    <w:p w14:paraId="0000004D">
      <w:pPr>
        <w:spacing w:before="240" w:after="240"/>
        <w:rPr>
          <w:rFonts w:ascii="Times New Roman" w:hAnsi="Times New Roman" w:eastAsia="Times New Roman" w:cs="Times New Roman"/>
          <w:sz w:val="26"/>
          <w:szCs w:val="26"/>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E">
      <w:pPr>
        <w:pStyle w:val="3"/>
        <w:keepNext w:val="0"/>
        <w:keepLines w:val="0"/>
        <w:spacing w:after="80"/>
        <w:rPr>
          <w:rFonts w:ascii="Times New Roman" w:hAnsi="Times New Roman" w:eastAsia="Times New Roman" w:cs="Times New Roman"/>
          <w:sz w:val="34"/>
          <w:szCs w:val="34"/>
        </w:rPr>
      </w:pPr>
      <w:bookmarkStart w:id="17" w:name="_heading=h.gus803dhizc3" w:colFirst="0" w:colLast="0"/>
      <w:bookmarkEnd w:id="17"/>
      <w:r>
        <w:rPr>
          <w:rFonts w:ascii="Times New Roman" w:hAnsi="Times New Roman" w:eastAsia="Times New Roman" w:cs="Times New Roman"/>
          <w:sz w:val="34"/>
          <w:szCs w:val="34"/>
          <w:rtl w:val="0"/>
        </w:rPr>
        <w:t>Key Structural Mappings</w:t>
      </w:r>
    </w:p>
    <w:p w14:paraId="0000004F">
      <w:pPr>
        <w:spacing w:before="240" w:after="240"/>
        <w:rPr>
          <w:rFonts w:hint="default" w:ascii="Times New Roman" w:hAnsi="Times New Roman" w:eastAsia="Times New Roman" w:cs="Times New Roman"/>
          <w:sz w:val="26"/>
          <w:szCs w:val="26"/>
        </w:rPr>
      </w:pPr>
      <w:sdt>
        <w:sdtPr>
          <w:tag w:val="goog_rdk_0"/>
          <w:id w:val="-824827800"/>
        </w:sdtPr>
        <w:sdtEndPr>
          <w:rPr>
            <w:rFonts w:hint="default" w:ascii="Times New Roman" w:hAnsi="Times New Roman" w:cs="Times New Roman"/>
          </w:rPr>
        </w:sdtEndPr>
        <w:sdtContent>
          <w:r>
            <w:rPr>
              <w:rFonts w:hint="default" w:ascii="Times New Roman" w:hAnsi="Times New Roman" w:eastAsia="Cardo" w:cs="Times New Roman"/>
              <w:b/>
              <w:bCs/>
              <w:sz w:val="26"/>
              <w:szCs w:val="26"/>
              <w:rtl w:val="0"/>
            </w:rPr>
            <w:t>User → FAQ (One-to-Many):</w:t>
          </w:r>
          <w:r>
            <w:rPr>
              <w:rFonts w:hint="default" w:ascii="Times New Roman" w:hAnsi="Times New Roman" w:eastAsia="Cardo" w:cs="Times New Roman"/>
              <w:b/>
              <w:bCs/>
              <w:sz w:val="26"/>
              <w:szCs w:val="26"/>
              <w:rtl w:val="0"/>
            </w:rPr>
            <w:br w:type="textWrapping"/>
          </w:r>
        </w:sdtContent>
      </w:sdt>
      <w:r>
        <w:rPr>
          <w:rFonts w:hint="default" w:ascii="Times New Roman" w:hAnsi="Times New Roman" w:eastAsia="Times New Roman" w:cs="Times New Roman"/>
          <w:sz w:val="26"/>
          <w:szCs w:val="26"/>
          <w:rtl w:val="0"/>
        </w:rPr>
        <w:t xml:space="preserve"> A registered user can create and manage multiple FAQ records.</w:t>
      </w:r>
    </w:p>
    <w:p w14:paraId="00000050">
      <w:pPr>
        <w:spacing w:before="240" w:after="240"/>
        <w:rPr>
          <w:rFonts w:hint="default" w:ascii="Times New Roman" w:hAnsi="Times New Roman" w:eastAsia="Times New Roman" w:cs="Times New Roman"/>
          <w:sz w:val="26"/>
          <w:szCs w:val="26"/>
        </w:rPr>
      </w:pPr>
      <w:sdt>
        <w:sdtPr>
          <w:rPr>
            <w:rFonts w:hint="default" w:ascii="Times New Roman" w:hAnsi="Times New Roman" w:cs="Times New Roman"/>
          </w:rPr>
          <w:tag w:val="goog_rdk_1"/>
          <w:id w:val="1452971924"/>
        </w:sdtPr>
        <w:sdtEndPr>
          <w:rPr>
            <w:rFonts w:hint="default" w:ascii="Times New Roman" w:hAnsi="Times New Roman" w:cs="Times New Roman"/>
          </w:rPr>
        </w:sdtEndPr>
        <w:sdtContent>
          <w:r>
            <w:rPr>
              <w:rFonts w:hint="default" w:ascii="Times New Roman" w:hAnsi="Times New Roman" w:eastAsia="Cardo" w:cs="Times New Roman"/>
              <w:b/>
              <w:bCs/>
              <w:sz w:val="26"/>
              <w:szCs w:val="26"/>
              <w:rtl w:val="0"/>
            </w:rPr>
            <w:t>Category → FAQ (One-to-Many):</w:t>
          </w:r>
          <w:r>
            <w:rPr>
              <w:rFonts w:hint="default" w:ascii="Times New Roman" w:hAnsi="Times New Roman" w:eastAsia="Cardo" w:cs="Times New Roman"/>
              <w:b/>
              <w:bCs/>
              <w:sz w:val="26"/>
              <w:szCs w:val="26"/>
              <w:rtl w:val="0"/>
            </w:rPr>
            <w:br w:type="textWrapping"/>
          </w:r>
        </w:sdtContent>
      </w:sdt>
      <w:r>
        <w:rPr>
          <w:rFonts w:hint="default" w:ascii="Times New Roman" w:hAnsi="Times New Roman" w:eastAsia="Times New Roman" w:cs="Times New Roman"/>
          <w:sz w:val="26"/>
          <w:szCs w:val="26"/>
          <w:rtl w:val="0"/>
        </w:rPr>
        <w:t xml:space="preserve"> Each category can contain multiple FAQ documents.</w:t>
      </w:r>
    </w:p>
    <w:p w14:paraId="00000051">
      <w:pPr>
        <w:spacing w:before="240" w:after="240"/>
        <w:rPr>
          <w:rFonts w:hint="default" w:ascii="Times New Roman" w:hAnsi="Times New Roman" w:eastAsia="Times New Roman" w:cs="Times New Roman"/>
          <w:sz w:val="26"/>
          <w:szCs w:val="26"/>
        </w:rPr>
      </w:pPr>
      <w:sdt>
        <w:sdtPr>
          <w:rPr>
            <w:rFonts w:hint="default" w:ascii="Times New Roman" w:hAnsi="Times New Roman" w:cs="Times New Roman"/>
          </w:rPr>
          <w:tag w:val="goog_rdk_2"/>
          <w:id w:val="115670577"/>
        </w:sdtPr>
        <w:sdtEndPr>
          <w:rPr>
            <w:rFonts w:hint="default" w:ascii="Times New Roman" w:hAnsi="Times New Roman" w:cs="Times New Roman"/>
          </w:rPr>
        </w:sdtEndPr>
        <w:sdtContent>
          <w:r>
            <w:rPr>
              <w:rFonts w:hint="default" w:ascii="Times New Roman" w:hAnsi="Times New Roman" w:eastAsia="Cardo" w:cs="Times New Roman"/>
              <w:b/>
              <w:bCs/>
              <w:sz w:val="26"/>
              <w:szCs w:val="26"/>
              <w:rtl w:val="0"/>
            </w:rPr>
            <w:t>User → AI Generated FAQ (One-to-Many):</w:t>
          </w:r>
          <w:r>
            <w:rPr>
              <w:rFonts w:hint="default" w:ascii="Times New Roman" w:hAnsi="Times New Roman" w:eastAsia="Cardo" w:cs="Times New Roman"/>
              <w:b/>
              <w:bCs/>
              <w:sz w:val="26"/>
              <w:szCs w:val="26"/>
              <w:rtl w:val="0"/>
            </w:rPr>
            <w:br w:type="textWrapping"/>
          </w:r>
        </w:sdtContent>
      </w:sdt>
      <w:r>
        <w:rPr>
          <w:rFonts w:hint="default" w:ascii="Times New Roman" w:hAnsi="Times New Roman" w:eastAsia="Times New Roman" w:cs="Times New Roman"/>
          <w:sz w:val="26"/>
          <w:szCs w:val="26"/>
          <w:rtl w:val="0"/>
        </w:rPr>
        <w:t xml:space="preserve"> A user can generate multiple AI-assisted FAQs, which may later be saved into the FAQ collection.</w:t>
      </w:r>
    </w:p>
    <w:p w14:paraId="00000052">
      <w:pPr>
        <w:spacing w:before="240" w:after="240"/>
        <w:rPr>
          <w:rFonts w:hint="default" w:ascii="Times New Roman" w:hAnsi="Times New Roman" w:eastAsia="Times New Roman" w:cs="Times New Roman"/>
          <w:sz w:val="26"/>
          <w:szCs w:val="26"/>
        </w:rPr>
      </w:pPr>
      <w:sdt>
        <w:sdtPr>
          <w:rPr>
            <w:rFonts w:hint="default" w:ascii="Times New Roman" w:hAnsi="Times New Roman" w:cs="Times New Roman"/>
          </w:rPr>
          <w:tag w:val="goog_rdk_3"/>
          <w:id w:val="587363196"/>
        </w:sdtPr>
        <w:sdtEndPr>
          <w:rPr>
            <w:rFonts w:hint="default" w:ascii="Times New Roman" w:hAnsi="Times New Roman" w:cs="Times New Roman"/>
          </w:rPr>
        </w:sdtEndPr>
        <w:sdtContent>
          <w:r>
            <w:rPr>
              <w:rFonts w:hint="default" w:ascii="Times New Roman" w:hAnsi="Times New Roman" w:eastAsia="Cardo" w:cs="Times New Roman"/>
              <w:b/>
              <w:bCs/>
              <w:sz w:val="26"/>
              <w:szCs w:val="26"/>
              <w:rtl w:val="0"/>
            </w:rPr>
            <w:t>FAQ → Search Results (Logical Relationship):</w:t>
          </w:r>
          <w:r>
            <w:rPr>
              <w:rFonts w:hint="default" w:ascii="Times New Roman" w:hAnsi="Times New Roman" w:eastAsia="Cardo" w:cs="Times New Roman"/>
              <w:b/>
              <w:bCs/>
              <w:sz w:val="26"/>
              <w:szCs w:val="26"/>
              <w:rtl w:val="0"/>
            </w:rPr>
            <w:br w:type="textWrapping"/>
          </w:r>
        </w:sdtContent>
      </w:sdt>
      <w:r>
        <w:rPr>
          <w:rFonts w:hint="default" w:ascii="Times New Roman" w:hAnsi="Times New Roman" w:eastAsia="Times New Roman" w:cs="Times New Roman"/>
          <w:sz w:val="26"/>
          <w:szCs w:val="26"/>
          <w:rtl w:val="0"/>
        </w:rPr>
        <w:t xml:space="preserve"> Search queries retrieve matching FAQ documents using keyword and semantic matching.</w:t>
      </w:r>
    </w:p>
    <w:p w14:paraId="00000053">
      <w:pPr>
        <w:spacing w:before="240" w:after="240"/>
        <w:rPr>
          <w:rFonts w:ascii="Times New Roman" w:hAnsi="Times New Roman" w:eastAsia="Times New Roman" w:cs="Times New Roman"/>
          <w:sz w:val="26"/>
          <w:szCs w:val="26"/>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4">
      <w:pPr>
        <w:pStyle w:val="2"/>
        <w:keepNext w:val="0"/>
        <w:keepLines w:val="0"/>
        <w:spacing w:before="480"/>
        <w:rPr>
          <w:rFonts w:ascii="Times New Roman" w:hAnsi="Times New Roman" w:eastAsia="Times New Roman" w:cs="Times New Roman"/>
          <w:sz w:val="46"/>
          <w:szCs w:val="46"/>
        </w:rPr>
      </w:pPr>
      <w:bookmarkStart w:id="18" w:name="_heading=h.jlrum44npe5h" w:colFirst="0" w:colLast="0"/>
      <w:bookmarkEnd w:id="18"/>
      <w:r>
        <w:rPr>
          <w:rFonts w:ascii="Times New Roman" w:hAnsi="Times New Roman" w:eastAsia="Times New Roman" w:cs="Times New Roman"/>
          <w:sz w:val="46"/>
          <w:szCs w:val="46"/>
          <w:rtl w:val="0"/>
        </w:rPr>
        <w:t>Key Features</w:t>
      </w:r>
    </w:p>
    <w:p w14:paraId="00000055">
      <w:pPr>
        <w:numPr>
          <w:ilvl w:val="0"/>
          <w:numId w:val="10"/>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JWT Authentication &amp; Authorization:</w:t>
      </w:r>
      <w:r>
        <w:rPr>
          <w:rFonts w:ascii="Times New Roman" w:hAnsi="Times New Roman" w:eastAsia="Times New Roman" w:cs="Times New Roman"/>
          <w:sz w:val="26"/>
          <w:szCs w:val="26"/>
          <w:rtl w:val="0"/>
        </w:rPr>
        <w:t xml:space="preserve"> Secure token-based authentication protects private API endpoints.</w:t>
      </w:r>
    </w:p>
    <w:p w14:paraId="00000056">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AI FAQ Generation:</w:t>
      </w:r>
      <w:r>
        <w:rPr>
          <w:rFonts w:ascii="Times New Roman" w:hAnsi="Times New Roman" w:eastAsia="Times New Roman" w:cs="Times New Roman"/>
          <w:sz w:val="26"/>
          <w:szCs w:val="26"/>
          <w:rtl w:val="0"/>
        </w:rPr>
        <w:t xml:space="preserve"> Google Gemini AI automatically generates questions, answers, and topic suggestions.</w:t>
      </w:r>
    </w:p>
    <w:p w14:paraId="00000057">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Semantic FAQ Search:</w:t>
      </w:r>
      <w:r>
        <w:rPr>
          <w:rFonts w:ascii="Times New Roman" w:hAnsi="Times New Roman" w:eastAsia="Times New Roman" w:cs="Times New Roman"/>
          <w:sz w:val="26"/>
          <w:szCs w:val="26"/>
          <w:rtl w:val="0"/>
        </w:rPr>
        <w:t xml:space="preserve"> Intelligent keyword-based search enables faster information retrieval.</w:t>
      </w:r>
    </w:p>
    <w:p w14:paraId="00000058">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Complete CRUD Operations:</w:t>
      </w:r>
      <w:r>
        <w:rPr>
          <w:rFonts w:ascii="Times New Roman" w:hAnsi="Times New Roman" w:eastAsia="Times New Roman" w:cs="Times New Roman"/>
          <w:sz w:val="26"/>
          <w:szCs w:val="26"/>
          <w:rtl w:val="0"/>
        </w:rPr>
        <w:t xml:space="preserve"> Create, Read, Update, and Delete FAQ records.</w:t>
      </w:r>
    </w:p>
    <w:p w14:paraId="00000059">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Category Management:</w:t>
      </w:r>
      <w:r>
        <w:rPr>
          <w:rFonts w:ascii="Times New Roman" w:hAnsi="Times New Roman" w:eastAsia="Times New Roman" w:cs="Times New Roman"/>
          <w:sz w:val="26"/>
          <w:szCs w:val="26"/>
          <w:rtl w:val="0"/>
        </w:rPr>
        <w:t xml:space="preserve"> Organizes FAQs into structured categories for easier navigation.</w:t>
      </w:r>
    </w:p>
    <w:p w14:paraId="0000005A">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Password Encryption:</w:t>
      </w:r>
      <w:r>
        <w:rPr>
          <w:rFonts w:ascii="Times New Roman" w:hAnsi="Times New Roman" w:eastAsia="Times New Roman" w:cs="Times New Roman"/>
          <w:sz w:val="26"/>
          <w:szCs w:val="26"/>
          <w:rtl w:val="0"/>
        </w:rPr>
        <w:t xml:space="preserve"> User passwords are securely hashed using bcrypt before storage.</w:t>
      </w:r>
    </w:p>
    <w:p w14:paraId="0000005B">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Centralized Error Handling:</w:t>
      </w:r>
      <w:r>
        <w:rPr>
          <w:rFonts w:ascii="Times New Roman" w:hAnsi="Times New Roman" w:eastAsia="Times New Roman" w:cs="Times New Roman"/>
          <w:sz w:val="26"/>
          <w:szCs w:val="26"/>
          <w:rtl w:val="0"/>
        </w:rPr>
        <w:t xml:space="preserve"> Standardized API error responses improve reliability and debugging.</w:t>
      </w:r>
    </w:p>
    <w:p w14:paraId="0000005C">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Schema Validation:</w:t>
      </w:r>
      <w:r>
        <w:rPr>
          <w:rFonts w:ascii="Times New Roman" w:hAnsi="Times New Roman" w:eastAsia="Times New Roman" w:cs="Times New Roman"/>
          <w:sz w:val="26"/>
          <w:szCs w:val="26"/>
          <w:rtl w:val="0"/>
        </w:rPr>
        <w:t xml:space="preserve"> Mongoose validation ensures data integrity before database persistence.</w:t>
      </w:r>
    </w:p>
    <w:p w14:paraId="0000005D">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RESTful API Architecture:</w:t>
      </w:r>
      <w:r>
        <w:rPr>
          <w:rFonts w:ascii="Times New Roman" w:hAnsi="Times New Roman" w:eastAsia="Times New Roman" w:cs="Times New Roman"/>
          <w:sz w:val="26"/>
          <w:szCs w:val="26"/>
          <w:rtl w:val="0"/>
        </w:rPr>
        <w:t xml:space="preserve"> Modular Express.js routes provide scalable backend services.</w:t>
      </w:r>
    </w:p>
    <w:p w14:paraId="0000005E">
      <w:pPr>
        <w:numPr>
          <w:ilvl w:val="0"/>
          <w:numId w:val="10"/>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MongoDB Integration:</w:t>
      </w:r>
      <w:r>
        <w:rPr>
          <w:rFonts w:ascii="Times New Roman" w:hAnsi="Times New Roman" w:eastAsia="Times New Roman" w:cs="Times New Roman"/>
          <w:sz w:val="26"/>
          <w:szCs w:val="26"/>
          <w:rtl w:val="0"/>
        </w:rPr>
        <w:t xml:space="preserve"> Efficient NoSQL document storage using Mongoose ODM.</w:t>
      </w:r>
    </w:p>
    <w:p w14:paraId="7EC2573F">
      <w:pPr>
        <w:numPr>
          <w:ilvl w:val="0"/>
          <w:numId w:val="0"/>
        </w:numPr>
        <w:spacing w:before="0" w:beforeAutospacing="0" w:after="240"/>
        <w:ind w:left="360" w:leftChars="0"/>
        <w:rPr>
          <w:rFonts w:ascii="Times New Roman" w:hAnsi="Times New Roman" w:eastAsia="Times New Roman" w:cs="Times New Roman"/>
          <w:sz w:val="26"/>
          <w:szCs w:val="26"/>
          <w:rtl w:val="0"/>
        </w:rPr>
      </w:pPr>
    </w:p>
    <w:p w14:paraId="5946A815">
      <w:r>
        <w:rPr>
          <w:rFonts w:ascii="Times New Roman" w:hAnsi="Times New Roman" w:eastAsia="Times New Roman" w:cs="Times New Roman"/>
          <w:sz w:val="26"/>
          <w:szCs w:val="26"/>
          <w:rtl w:val="0"/>
        </w:rPr>
        <w:br w:type="page"/>
      </w:r>
      <w:r>
        <w:pict>
          <v:rect id="_x0000_i1031"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sz w:val="46"/>
          <w:szCs w:val="46"/>
          <w:rtl w:val="0"/>
        </w:rPr>
        <w:t>Roles and Responsibilities</w:t>
      </w:r>
    </w:p>
    <w:p w14:paraId="00000061">
      <w:pPr>
        <w:pStyle w:val="4"/>
        <w:keepNext w:val="0"/>
        <w:keepLines w:val="0"/>
        <w:spacing w:before="280"/>
        <w:rPr>
          <w:rFonts w:ascii="Times New Roman" w:hAnsi="Times New Roman" w:eastAsia="Times New Roman" w:cs="Times New Roman"/>
          <w:color w:val="000000"/>
          <w:sz w:val="26"/>
          <w:szCs w:val="26"/>
        </w:rPr>
      </w:pPr>
      <w:bookmarkStart w:id="19" w:name="_heading=h.xim2wjr2b5iq" w:colFirst="0" w:colLast="0"/>
      <w:bookmarkEnd w:id="19"/>
      <w:bookmarkStart w:id="20" w:name="_heading=h.pxngl9r26e1k" w:colFirst="0" w:colLast="0"/>
      <w:bookmarkEnd w:id="20"/>
      <w:r>
        <w:rPr>
          <w:rFonts w:ascii="Times New Roman" w:hAnsi="Times New Roman" w:eastAsia="Times New Roman" w:cs="Times New Roman"/>
          <w:color w:val="000000"/>
          <w:sz w:val="26"/>
          <w:szCs w:val="26"/>
          <w:rtl w:val="0"/>
        </w:rPr>
        <w:t>Admin</w:t>
      </w:r>
    </w:p>
    <w:p w14:paraId="00000062">
      <w:pPr>
        <w:numPr>
          <w:ilvl w:val="0"/>
          <w:numId w:val="11"/>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all registered users.</w:t>
      </w:r>
    </w:p>
    <w:p w14:paraId="00000063">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update, and delete any FAQ.</w:t>
      </w:r>
    </w:p>
    <w:p w14:paraId="00000064">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Monitor AI-generated content.</w:t>
      </w:r>
    </w:p>
    <w:p w14:paraId="00000065">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FAQ categories.</w:t>
      </w:r>
    </w:p>
    <w:p w14:paraId="00000066">
      <w:pPr>
        <w:numPr>
          <w:ilvl w:val="0"/>
          <w:numId w:val="11"/>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complete system functionality.</w:t>
      </w:r>
    </w:p>
    <w:p w14:paraId="00000067">
      <w:pPr>
        <w:pStyle w:val="4"/>
        <w:keepNext w:val="0"/>
        <w:keepLines w:val="0"/>
        <w:spacing w:before="280"/>
        <w:rPr>
          <w:rFonts w:ascii="Times New Roman" w:hAnsi="Times New Roman" w:eastAsia="Times New Roman" w:cs="Times New Roman"/>
          <w:color w:val="000000"/>
          <w:sz w:val="26"/>
          <w:szCs w:val="26"/>
        </w:rPr>
      </w:pPr>
      <w:bookmarkStart w:id="21" w:name="_heading=h.d0nw2w1u8aq7" w:colFirst="0" w:colLast="0"/>
      <w:bookmarkEnd w:id="21"/>
      <w:r>
        <w:rPr>
          <w:rFonts w:ascii="Times New Roman" w:hAnsi="Times New Roman" w:eastAsia="Times New Roman" w:cs="Times New Roman"/>
          <w:color w:val="000000"/>
          <w:sz w:val="26"/>
          <w:szCs w:val="26"/>
          <w:rtl w:val="0"/>
        </w:rPr>
        <w:t>Content Creator</w:t>
      </w:r>
    </w:p>
    <w:p w14:paraId="00000068">
      <w:pPr>
        <w:numPr>
          <w:ilvl w:val="0"/>
          <w:numId w:val="12"/>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 new FAQs.</w:t>
      </w:r>
    </w:p>
    <w:p w14:paraId="00000069">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Edit personal FAQ records.</w:t>
      </w:r>
    </w:p>
    <w:p w14:paraId="0000006A">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Delete owned FAQs.</w:t>
      </w:r>
    </w:p>
    <w:p w14:paraId="0000006B">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FAQs using AI.</w:t>
      </w:r>
    </w:p>
    <w:p w14:paraId="0000006C">
      <w:pPr>
        <w:numPr>
          <w:ilvl w:val="0"/>
          <w:numId w:val="12"/>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Organize FAQs under categories.</w:t>
      </w:r>
    </w:p>
    <w:p w14:paraId="0000006D">
      <w:pPr>
        <w:pStyle w:val="4"/>
        <w:keepNext w:val="0"/>
        <w:keepLines w:val="0"/>
        <w:spacing w:before="280"/>
        <w:rPr>
          <w:rFonts w:ascii="Times New Roman" w:hAnsi="Times New Roman" w:eastAsia="Times New Roman" w:cs="Times New Roman"/>
          <w:color w:val="000000"/>
          <w:sz w:val="26"/>
          <w:szCs w:val="26"/>
        </w:rPr>
      </w:pPr>
      <w:bookmarkStart w:id="22" w:name="_heading=h.o7ntb3yn1kkn" w:colFirst="0" w:colLast="0"/>
      <w:bookmarkEnd w:id="22"/>
      <w:r>
        <w:rPr>
          <w:rFonts w:ascii="Times New Roman" w:hAnsi="Times New Roman" w:eastAsia="Times New Roman" w:cs="Times New Roman"/>
          <w:color w:val="000000"/>
          <w:sz w:val="26"/>
          <w:szCs w:val="26"/>
          <w:rtl w:val="0"/>
        </w:rPr>
        <w:t>Authenticated User</w:t>
      </w:r>
    </w:p>
    <w:p w14:paraId="0000006E">
      <w:pPr>
        <w:numPr>
          <w:ilvl w:val="0"/>
          <w:numId w:val="13"/>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public FAQs.</w:t>
      </w:r>
    </w:p>
    <w:p w14:paraId="0000006F">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 using keywords.</w:t>
      </w:r>
    </w:p>
    <w:p w14:paraId="00000070">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AI-assisted answers.</w:t>
      </w:r>
    </w:p>
    <w:p w14:paraId="00000071">
      <w:pPr>
        <w:numPr>
          <w:ilvl w:val="0"/>
          <w:numId w:val="13"/>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personal profile information.</w:t>
      </w:r>
    </w:p>
    <w:p w14:paraId="00000072">
      <w:pPr>
        <w:pStyle w:val="4"/>
        <w:keepNext w:val="0"/>
        <w:keepLines w:val="0"/>
        <w:spacing w:before="280"/>
        <w:rPr>
          <w:rFonts w:ascii="Times New Roman" w:hAnsi="Times New Roman" w:eastAsia="Times New Roman" w:cs="Times New Roman"/>
          <w:color w:val="000000"/>
          <w:sz w:val="26"/>
          <w:szCs w:val="26"/>
        </w:rPr>
      </w:pPr>
      <w:bookmarkStart w:id="23" w:name="_heading=h.kjocl5wqx6nx" w:colFirst="0" w:colLast="0"/>
      <w:bookmarkEnd w:id="23"/>
      <w:r>
        <w:rPr>
          <w:rFonts w:ascii="Times New Roman" w:hAnsi="Times New Roman" w:eastAsia="Times New Roman" w:cs="Times New Roman"/>
          <w:color w:val="000000"/>
          <w:sz w:val="26"/>
          <w:szCs w:val="26"/>
          <w:rtl w:val="0"/>
        </w:rPr>
        <w:t>Public User</w:t>
      </w:r>
    </w:p>
    <w:p w14:paraId="00000073">
      <w:pPr>
        <w:numPr>
          <w:ilvl w:val="0"/>
          <w:numId w:val="14"/>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published FAQs.</w:t>
      </w:r>
    </w:p>
    <w:p w14:paraId="00000074">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w:t>
      </w:r>
    </w:p>
    <w:p w14:paraId="00000075">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Cannot create, edit, or delete FAQ records.</w:t>
      </w:r>
    </w:p>
    <w:p w14:paraId="00000076">
      <w:pPr>
        <w:numPr>
          <w:ilvl w:val="0"/>
          <w:numId w:val="14"/>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 access to protected API endpoints.</w:t>
      </w:r>
    </w:p>
    <w:p w14:paraId="58C5F1A5">
      <w:pPr>
        <w:spacing w:before="240" w:after="240"/>
      </w:pPr>
    </w:p>
    <w:p w14:paraId="45CCAD6F">
      <w:pPr>
        <w:spacing w:before="240" w:after="240"/>
      </w:pPr>
    </w:p>
    <w:p w14:paraId="601E13E9">
      <w:pPr>
        <w:spacing w:before="240" w:after="240"/>
      </w:pPr>
    </w:p>
    <w:p w14:paraId="78DC8F87">
      <w:pPr>
        <w:spacing w:before="240" w:after="240"/>
      </w:pPr>
    </w:p>
    <w:p w14:paraId="1C9F05FA">
      <w:pPr>
        <w:spacing w:before="240" w:after="240"/>
      </w:pPr>
    </w:p>
    <w:p w14:paraId="00000077">
      <w:pPr>
        <w:spacing w:before="240" w:after="240"/>
        <w:rPr>
          <w:rFonts w:ascii="Times New Roman" w:hAnsi="Times New Roman" w:eastAsia="Times New Roman" w:cs="Times New Roman"/>
          <w:sz w:val="26"/>
          <w:szCs w:val="26"/>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78">
      <w:pPr>
        <w:pStyle w:val="2"/>
        <w:keepNext w:val="0"/>
        <w:keepLines w:val="0"/>
        <w:spacing w:before="480"/>
        <w:rPr>
          <w:rFonts w:ascii="Times New Roman" w:hAnsi="Times New Roman" w:eastAsia="Times New Roman" w:cs="Times New Roman"/>
          <w:sz w:val="46"/>
          <w:szCs w:val="46"/>
        </w:rPr>
      </w:pPr>
      <w:bookmarkStart w:id="24" w:name="_heading=h.tusoytgibd0j" w:colFirst="0" w:colLast="0"/>
      <w:bookmarkEnd w:id="24"/>
      <w:r>
        <w:rPr>
          <w:rFonts w:ascii="Times New Roman" w:hAnsi="Times New Roman" w:eastAsia="Times New Roman" w:cs="Times New Roman"/>
          <w:sz w:val="46"/>
          <w:szCs w:val="46"/>
          <w:rtl w:val="0"/>
        </w:rPr>
        <w:t>User Flow</w:t>
      </w:r>
    </w:p>
    <w:p w14:paraId="00000079">
      <w:r>
        <w:drawing>
          <wp:inline distT="114300" distB="114300" distL="114300" distR="114300">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14:paraId="0000007A">
      <w:pPr>
        <w:pStyle w:val="4"/>
        <w:spacing w:before="280"/>
        <w:rPr>
          <w:rFonts w:ascii="Times New Roman" w:hAnsi="Times New Roman" w:eastAsia="Times New Roman" w:cs="Times New Roman"/>
          <w:color w:val="000000"/>
          <w:sz w:val="26"/>
          <w:szCs w:val="26"/>
        </w:rPr>
      </w:pPr>
      <w:bookmarkStart w:id="25" w:name="_heading=h.z4ktzo275l9m" w:colFirst="0" w:colLast="0"/>
      <w:bookmarkEnd w:id="25"/>
      <w:r>
        <w:rPr>
          <w:rFonts w:ascii="Times New Roman" w:hAnsi="Times New Roman" w:eastAsia="Times New Roman" w:cs="Times New Roman"/>
          <w:color w:val="000000"/>
          <w:sz w:val="26"/>
          <w:szCs w:val="26"/>
          <w:rtl w:val="0"/>
        </w:rPr>
        <w:t>MVC Architecture Pattern</w:t>
      </w:r>
    </w:p>
    <w:p w14:paraId="0000007B">
      <w:pPr>
        <w:spacing w:after="240" w:line="276" w:lineRule="auto"/>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7C"/>
    <w:p w14:paraId="0000007D">
      <w:pPr>
        <w:spacing w:before="240" w:after="240"/>
      </w:pPr>
      <w:r>
        <w:rPr>
          <w:rFonts w:ascii="Times New Roman" w:hAnsi="Times New Roman" w:eastAsia="Times New Roman" w:cs="Times New Roman"/>
          <w:sz w:val="26"/>
          <w:szCs w:val="26"/>
          <w:rtl w:val="0"/>
        </w:rPr>
        <w:t>The system architecture structures its source configuration layers around the Model-View-Controller design pattern to completely decouple components:</w:t>
      </w:r>
    </w:p>
    <w:p w14:paraId="0000007E">
      <w:pPr>
        <w:pStyle w:val="5"/>
        <w:spacing w:before="240" w:after="40"/>
        <w:rPr>
          <w:color w:val="000000"/>
        </w:rPr>
      </w:pPr>
      <w:bookmarkStart w:id="26" w:name="_heading=h.8twtkrq6yw4q" w:colFirst="0" w:colLast="0"/>
      <w:bookmarkEnd w:id="26"/>
      <w:r>
        <w:rPr>
          <w:rFonts w:ascii="Times New Roman" w:hAnsi="Times New Roman" w:eastAsia="Times New Roman" w:cs="Times New Roman"/>
          <w:color w:val="000000"/>
          <w:sz w:val="22"/>
          <w:szCs w:val="22"/>
          <w:rtl w:val="0"/>
        </w:rPr>
        <w:t>Model Layer (Data Blueprint)</w:t>
      </w:r>
    </w:p>
    <w:p w14:paraId="0000007F">
      <w:pPr>
        <w:spacing w:before="240" w:after="240"/>
      </w:pPr>
      <w:r>
        <w:rPr>
          <w:rFonts w:ascii="Times New Roman" w:hAnsi="Times New Roman" w:eastAsia="Times New Roman" w:cs="Times New Roman"/>
          <w:sz w:val="26"/>
          <w:szCs w:val="26"/>
          <w:rtl w:val="0"/>
        </w:rPr>
        <w:t>Defines structural blueprints via strongly enforced Mongoose schemas mapping explicit fields into raw collection items inside MongoDB. It sets field rules and defaults before validation persistence occurs.</w:t>
      </w:r>
    </w:p>
    <w:p w14:paraId="00000080">
      <w:pPr>
        <w:pStyle w:val="5"/>
        <w:spacing w:before="240" w:after="40"/>
        <w:rPr>
          <w:color w:val="000000"/>
        </w:rPr>
      </w:pPr>
      <w:bookmarkStart w:id="27" w:name="_heading=h.hgu96lwotggp" w:colFirst="0" w:colLast="0"/>
      <w:bookmarkEnd w:id="27"/>
      <w:r>
        <w:rPr>
          <w:rFonts w:ascii="Times New Roman" w:hAnsi="Times New Roman" w:eastAsia="Times New Roman" w:cs="Times New Roman"/>
          <w:color w:val="000000"/>
          <w:sz w:val="22"/>
          <w:szCs w:val="22"/>
          <w:rtl w:val="0"/>
        </w:rPr>
        <w:t>Controller Layer (Execution Matrix)</w:t>
      </w:r>
    </w:p>
    <w:p w14:paraId="00000081">
      <w:pPr>
        <w:spacing w:before="240" w:after="240"/>
      </w:pPr>
      <w:r>
        <w:rPr>
          <w:rFonts w:ascii="Times New Roman" w:hAnsi="Times New Roman" w:eastAsia="Times New Roman" w:cs="Times New Roman"/>
          <w:sz w:val="26"/>
          <w:szCs w:val="26"/>
          <w:rtl w:val="0"/>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00000082">
      <w:pPr>
        <w:pStyle w:val="5"/>
        <w:spacing w:before="240" w:after="40"/>
        <w:rPr>
          <w:color w:val="000000"/>
        </w:rPr>
      </w:pPr>
      <w:bookmarkStart w:id="28" w:name="_heading=h.1iv8m3swtel4" w:colFirst="0" w:colLast="0"/>
      <w:bookmarkEnd w:id="28"/>
      <w:r>
        <w:rPr>
          <w:rFonts w:ascii="Times New Roman" w:hAnsi="Times New Roman" w:eastAsia="Times New Roman" w:cs="Times New Roman"/>
          <w:color w:val="000000"/>
          <w:sz w:val="22"/>
          <w:szCs w:val="22"/>
          <w:rtl w:val="0"/>
        </w:rPr>
        <w:t>View Layer (Routing Network Interface)</w:t>
      </w:r>
    </w:p>
    <w:p w14:paraId="00000083">
      <w:pPr>
        <w:spacing w:before="240" w:after="240"/>
      </w:pPr>
      <w:r>
        <w:rPr>
          <w:rFonts w:ascii="Times New Roman" w:hAnsi="Times New Roman" w:eastAsia="Times New Roman" w:cs="Times New Roman"/>
          <w:sz w:val="26"/>
          <w:szCs w:val="26"/>
          <w:rtl w:val="0"/>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0000084">
      <w:pPr>
        <w:pStyle w:val="3"/>
        <w:spacing w:after="80"/>
      </w:pPr>
      <w:bookmarkStart w:id="29" w:name="_heading=h.hyzgeuvb1yi5" w:colFirst="0" w:colLast="0"/>
      <w:bookmarkEnd w:id="29"/>
      <w:r>
        <w:rPr>
          <w:rFonts w:ascii="Times New Roman" w:hAnsi="Times New Roman" w:eastAsia="Times New Roman" w:cs="Times New Roman"/>
          <w:sz w:val="34"/>
          <w:szCs w:val="34"/>
          <w:rtl w:val="0"/>
        </w:rPr>
        <w:t>Epic 2: Project Setup and Configuration</w:t>
      </w:r>
    </w:p>
    <w:p w14:paraId="00000085">
      <w:pPr>
        <w:pStyle w:val="4"/>
        <w:spacing w:before="280"/>
        <w:rPr>
          <w:color w:val="000000"/>
        </w:rPr>
      </w:pPr>
      <w:bookmarkStart w:id="30" w:name="_heading=h.jn6vpk9o18gq" w:colFirst="0" w:colLast="0"/>
      <w:bookmarkEnd w:id="30"/>
      <w:r>
        <w:rPr>
          <w:rFonts w:ascii="Times New Roman" w:hAnsi="Times New Roman" w:eastAsia="Times New Roman" w:cs="Times New Roman"/>
          <w:color w:val="000000"/>
          <w:sz w:val="26"/>
          <w:szCs w:val="26"/>
          <w:rtl w:val="0"/>
        </w:rPr>
        <w:t>Creating Project Folder</w:t>
      </w:r>
    </w:p>
    <w:p w14:paraId="00000086">
      <w:pPr>
        <w:numPr>
          <w:ilvl w:val="0"/>
          <w:numId w:val="15"/>
        </w:numPr>
        <w:spacing w:before="240" w:after="0" w:afterAutospacing="0"/>
        <w:ind w:left="720" w:hanging="360"/>
      </w:pPr>
      <w:r>
        <w:rPr>
          <w:rFonts w:ascii="Times New Roman" w:hAnsi="Times New Roman" w:eastAsia="Times New Roman" w:cs="Times New Roman"/>
          <w:sz w:val="26"/>
          <w:szCs w:val="26"/>
          <w:rtl w:val="0"/>
        </w:rPr>
        <w:t>Create a new folder with your &lt;project name&gt;.</w:t>
      </w:r>
    </w:p>
    <w:p w14:paraId="00000087">
      <w:pPr>
        <w:numPr>
          <w:ilvl w:val="0"/>
          <w:numId w:val="15"/>
        </w:numPr>
        <w:spacing w:before="0" w:beforeAutospacing="0" w:after="0" w:afterAutospacing="0"/>
        <w:ind w:left="720" w:hanging="360"/>
      </w:pPr>
      <w:r>
        <w:rPr>
          <w:rFonts w:ascii="Times New Roman" w:hAnsi="Times New Roman" w:eastAsia="Times New Roman" w:cs="Times New Roman"/>
          <w:sz w:val="26"/>
          <w:szCs w:val="26"/>
          <w:rtl w:val="0"/>
        </w:rPr>
        <w:t>Inside that folder, create a new subfolder named src.</w:t>
      </w:r>
    </w:p>
    <w:p w14:paraId="00000088">
      <w:pPr>
        <w:numPr>
          <w:ilvl w:val="0"/>
          <w:numId w:val="15"/>
        </w:numPr>
        <w:spacing w:before="0" w:beforeAutospacing="0" w:after="240"/>
        <w:ind w:left="720" w:hanging="360"/>
      </w:pPr>
      <w:r>
        <w:rPr>
          <w:rFonts w:ascii="Times New Roman" w:hAnsi="Times New Roman" w:eastAsia="Times New Roman" w:cs="Times New Roman"/>
          <w:sz w:val="26"/>
          <w:szCs w:val="26"/>
          <w:rtl w:val="0"/>
        </w:rPr>
        <w:t>Now open that folder in VS Code.</w:t>
      </w:r>
    </w:p>
    <w:p w14:paraId="00000089">
      <w:pPr>
        <w:spacing w:before="240" w:after="24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1"/>
                    <a:srcRect b="72681"/>
                    <a:stretch>
                      <a:fillRect/>
                    </a:stretch>
                  </pic:blipFill>
                  <pic:spPr>
                    <a:xfrm>
                      <a:off x="0" y="0"/>
                      <a:ext cx="2667000" cy="2047875"/>
                    </a:xfrm>
                    <a:prstGeom prst="rect">
                      <a:avLst/>
                    </a:prstGeom>
                  </pic:spPr>
                </pic:pic>
              </a:graphicData>
            </a:graphic>
          </wp:inline>
        </w:drawing>
      </w:r>
    </w:p>
    <w:p w14:paraId="0000008A">
      <w:pPr>
        <w:pStyle w:val="4"/>
        <w:spacing w:before="280"/>
        <w:rPr>
          <w:color w:val="000000"/>
        </w:rPr>
      </w:pPr>
      <w:bookmarkStart w:id="31" w:name="_heading=h.4hjhxoggqajp" w:colFirst="0" w:colLast="0"/>
      <w:bookmarkEnd w:id="31"/>
      <w:r>
        <w:rPr>
          <w:rFonts w:ascii="Times New Roman" w:hAnsi="Times New Roman" w:eastAsia="Times New Roman" w:cs="Times New Roman"/>
          <w:color w:val="000000"/>
          <w:sz w:val="26"/>
          <w:szCs w:val="26"/>
          <w:rtl w:val="0"/>
        </w:rPr>
        <w:t>Server Setup (npm init)</w:t>
      </w:r>
    </w:p>
    <w:p w14:paraId="0000008B">
      <w:pPr>
        <w:spacing w:before="240" w:after="240"/>
      </w:pPr>
      <w:r>
        <w:rPr>
          <w:rFonts w:ascii="Times New Roman" w:hAnsi="Times New Roman" w:eastAsia="Times New Roman" w:cs="Times New Roman"/>
          <w:sz w:val="26"/>
          <w:szCs w:val="26"/>
          <w:rtl w:val="0"/>
        </w:rPr>
        <w:t>Open your root folder terminal in VS Code and run:</w:t>
      </w:r>
    </w:p>
    <w:p w14:paraId="0000008C">
      <w:r>
        <w:rPr>
          <w:rFonts w:ascii="Times New Roman" w:hAnsi="Times New Roman" w:eastAsia="Times New Roman" w:cs="Times New Roman"/>
          <w:sz w:val="26"/>
          <w:szCs w:val="26"/>
          <w:rtl w:val="0"/>
        </w:rPr>
        <w:t>Bash</w:t>
      </w:r>
    </w:p>
    <w:p w14:paraId="0000008D">
      <w:pPr>
        <w:rPr>
          <w:rFonts w:ascii="Times New Roman" w:hAnsi="Times New Roman" w:eastAsia="Times New Roman" w:cs="Times New Roman"/>
          <w:b/>
          <w:bCs/>
          <w:sz w:val="26"/>
          <w:szCs w:val="26"/>
        </w:rPr>
      </w:pPr>
    </w:p>
    <w:p w14:paraId="0000008E">
      <w:pPr>
        <w:rPr>
          <w:rFonts w:hint="default" w:ascii="Times New Roman" w:hAnsi="Times New Roman" w:eastAsia="Roboto Mono" w:cs="Times New Roman"/>
          <w:b/>
          <w:bCs/>
          <w:color w:val="37474F"/>
          <w:sz w:val="26"/>
          <w:szCs w:val="26"/>
        </w:rPr>
      </w:pPr>
      <w:r>
        <w:rPr>
          <w:rFonts w:ascii="Times New Roman" w:hAnsi="Times New Roman" w:eastAsia="Times New Roman" w:cs="Times New Roman"/>
          <w:b/>
          <w:bCs/>
          <w:color w:val="37474F"/>
          <w:sz w:val="26"/>
          <w:szCs w:val="26"/>
          <w:rtl w:val="0"/>
        </w:rPr>
        <w:t></w:t>
      </w:r>
      <w:r>
        <w:rPr>
          <w:rFonts w:hint="default" w:ascii="Times New Roman" w:hAnsi="Times New Roman" w:eastAsia="Roboto Mono" w:cs="Times New Roman"/>
          <w:b/>
          <w:bCs/>
          <w:color w:val="37474F"/>
          <w:sz w:val="26"/>
          <w:szCs w:val="26"/>
          <w:rtl w:val="0"/>
        </w:rPr>
        <w:t>npm init -y</w:t>
      </w:r>
    </w:p>
    <w:p w14:paraId="0000008F">
      <w:pPr>
        <w:rPr>
          <w:rFonts w:hint="default" w:ascii="Times New Roman" w:hAnsi="Times New Roman" w:eastAsia="Roboto Mono" w:cs="Times New Roman"/>
          <w:b/>
          <w:bCs/>
          <w:color w:val="37474F"/>
          <w:sz w:val="26"/>
          <w:szCs w:val="26"/>
        </w:rPr>
      </w:pPr>
      <w:r>
        <w:rPr>
          <w:rFonts w:hint="default" w:ascii="Times New Roman" w:hAnsi="Times New Roman" w:eastAsia="Roboto Mono" w:cs="Times New Roman"/>
          <w:b/>
          <w:bCs/>
          <w:color w:val="37474F"/>
          <w:sz w:val="26"/>
          <w:szCs w:val="26"/>
          <w:rtl w:val="0"/>
        </w:rPr>
        <w:t>npm install express mongoose dotenv cors jsonwebtoken bcrypt @google/genai</w:t>
      </w:r>
    </w:p>
    <w:p w14:paraId="00000090">
      <w:pPr>
        <w:pStyle w:val="4"/>
        <w:spacing w:before="280"/>
        <w:rPr>
          <w:color w:val="000000"/>
        </w:rPr>
      </w:pPr>
      <w:bookmarkStart w:id="32" w:name="_heading=h.yr4y8py12zwe" w:colFirst="0" w:colLast="0"/>
      <w:bookmarkEnd w:id="32"/>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File and Folder Structure Matrix</w:t>
      </w:r>
    </w:p>
    <w:p w14:paraId="00000091">
      <w:r>
        <w:rPr>
          <w:rFonts w:ascii="Times New Roman" w:hAnsi="Times New Roman" w:eastAsia="Times New Roman" w:cs="Times New Roman"/>
          <w:sz w:val="26"/>
          <w:szCs w:val="26"/>
          <w:rtl w:val="0"/>
        </w:rPr>
        <w:t>Plaintext</w:t>
      </w:r>
    </w:p>
    <w:p w14:paraId="00000092">
      <w:pPr>
        <w:spacing w:before="240" w:after="240"/>
        <w:jc w:val="center"/>
        <w:rPr>
          <w:rFonts w:ascii="Times New Roman" w:hAnsi="Times New Roman" w:eastAsia="Times New Roman" w:cs="Times New Roman"/>
          <w:b/>
          <w:bCs/>
          <w:sz w:val="26"/>
          <w:szCs w:val="26"/>
        </w:rPr>
      </w:pPr>
      <w:r>
        <w:rPr>
          <w:rFonts w:ascii="Times New Roman" w:hAnsi="Times New Roman" w:eastAsia="Times New Roman" w:cs="Times New Roman"/>
          <w:sz w:val="26"/>
          <w:szCs w:val="26"/>
        </w:rPr>
        <w:drawing>
          <wp:inline distT="114300" distB="114300" distL="114300" distR="11430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1"/>
                    <a:srcRect/>
                    <a:stretch>
                      <a:fillRect/>
                    </a:stretch>
                  </pic:blipFill>
                  <pic:spPr>
                    <a:xfrm>
                      <a:off x="0" y="0"/>
                      <a:ext cx="1858855" cy="5224709"/>
                    </a:xfrm>
                    <a:prstGeom prst="rect">
                      <a:avLst/>
                    </a:prstGeom>
                  </pic:spPr>
                </pic:pic>
              </a:graphicData>
            </a:graphic>
          </wp:inline>
        </w:drawing>
      </w:r>
    </w:p>
    <w:p w14:paraId="00000093">
      <w:pPr>
        <w:pStyle w:val="3"/>
        <w:spacing w:after="80"/>
        <w:rPr>
          <w:rFonts w:ascii="Times New Roman" w:hAnsi="Times New Roman" w:eastAsia="Times New Roman" w:cs="Times New Roman"/>
          <w:sz w:val="34"/>
          <w:szCs w:val="34"/>
        </w:rPr>
      </w:pPr>
      <w:bookmarkStart w:id="33" w:name="_heading=h.njajmacszx8x" w:colFirst="0" w:colLast="0"/>
      <w:bookmarkEnd w:id="33"/>
      <w:r>
        <w:rPr>
          <w:rFonts w:ascii="Times New Roman" w:hAnsi="Times New Roman" w:eastAsia="Times New Roman" w:cs="Times New Roman"/>
          <w:sz w:val="34"/>
          <w:szCs w:val="34"/>
          <w:rtl w:val="0"/>
        </w:rPr>
        <w:t>Epic 3: Backend Development</w:t>
      </w:r>
    </w:p>
    <w:p w14:paraId="00000094">
      <w:pPr>
        <w:spacing w:before="240" w:after="240"/>
        <w:jc w:val="center"/>
        <w:rPr>
          <w:rFonts w:ascii="Times New Roman" w:hAnsi="Times New Roman" w:eastAsia="Times New Roman" w:cs="Times New Roman"/>
          <w:b/>
          <w:bCs/>
        </w:rPr>
      </w:pPr>
    </w:p>
    <w:p w14:paraId="00000095">
      <w:pPr>
        <w:pStyle w:val="4"/>
        <w:spacing w:before="280"/>
        <w:rPr>
          <w:color w:val="000000"/>
        </w:rPr>
      </w:pPr>
      <w:bookmarkStart w:id="34" w:name="_heading=h.qv1r1t1pnh55" w:colFirst="0" w:colLast="0"/>
      <w:bookmarkEnd w:id="34"/>
      <w:r>
        <w:rPr>
          <w:rFonts w:ascii="Times New Roman" w:hAnsi="Times New Roman" w:eastAsia="Times New Roman" w:cs="Times New Roman"/>
          <w:color w:val="000000"/>
          <w:sz w:val="26"/>
          <w:szCs w:val="26"/>
          <w:rtl w:val="0"/>
        </w:rPr>
        <w:t>Core System Script Implementations</w:t>
      </w:r>
    </w:p>
    <w:p w14:paraId="00000096">
      <w:pPr>
        <w:pStyle w:val="5"/>
        <w:spacing w:before="240" w:after="40"/>
        <w:rPr>
          <w:color w:val="000000"/>
        </w:rPr>
      </w:pPr>
      <w:bookmarkStart w:id="35" w:name="_heading=h.5b8jkl9vaj43" w:colFirst="0" w:colLast="0"/>
      <w:bookmarkEnd w:id="35"/>
      <w:r>
        <w:rPr>
          <w:rFonts w:ascii="Times New Roman" w:hAnsi="Times New Roman" w:eastAsia="Times New Roman" w:cs="Times New Roman"/>
          <w:color w:val="000000"/>
          <w:sz w:val="22"/>
          <w:szCs w:val="22"/>
          <w:rtl w:val="0"/>
        </w:rPr>
        <w:t>1. Gateway Server Node (src/server.js)</w:t>
      </w:r>
    </w:p>
    <w:p w14:paraId="00000097">
      <w:pPr>
        <w:spacing w:before="240" w:after="240"/>
      </w:pPr>
      <w:r>
        <w:rPr>
          <w:rFonts w:ascii="Times New Roman" w:hAnsi="Times New Roman" w:eastAsia="Times New Roman" w:cs="Times New Roman"/>
          <w:sz w:val="26"/>
          <w:szCs w:val="26"/>
          <w:rtl w:val="0"/>
        </w:rPr>
        <w:t>This main entrance mechanism aggregates environment variables, triggers database listeners, and binds network listeners to active environment ports:</w:t>
      </w:r>
    </w:p>
    <w:p w14:paraId="00000098">
      <w:pPr>
        <w:jc w:val="center"/>
      </w:pPr>
      <w:r>
        <w:rPr>
          <w:rFonts w:ascii="Times New Roman" w:hAnsi="Times New Roman" w:eastAsia="Times New Roman" w:cs="Times New Roman"/>
          <w:sz w:val="26"/>
          <w:szCs w:val="26"/>
        </w:rPr>
        <w:drawing>
          <wp:inline distT="114300" distB="114300" distL="114300" distR="114300">
            <wp:extent cx="3903980" cy="2679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2"/>
                    <a:srcRect/>
                    <a:stretch>
                      <a:fillRect/>
                    </a:stretch>
                  </pic:blipFill>
                  <pic:spPr>
                    <a:xfrm>
                      <a:off x="0" y="0"/>
                      <a:ext cx="3904547" cy="2679771"/>
                    </a:xfrm>
                    <a:prstGeom prst="rect">
                      <a:avLst/>
                    </a:prstGeom>
                  </pic:spPr>
                </pic:pic>
              </a:graphicData>
            </a:graphic>
          </wp:inline>
        </w:drawing>
      </w:r>
    </w:p>
    <w:p w14:paraId="00000099">
      <w:r>
        <w:rPr>
          <w:rFonts w:ascii="Times New Roman" w:hAnsi="Times New Roman" w:eastAsia="Times New Roman" w:cs="Times New Roman"/>
          <w:sz w:val="22"/>
          <w:szCs w:val="22"/>
          <w:rtl w:val="0"/>
        </w:rPr>
        <w:t>2. Gateway Express Setup (src/app.js)</w:t>
      </w:r>
    </w:p>
    <w:p w14:paraId="0000009A">
      <w:pPr>
        <w:pStyle w:val="5"/>
        <w:spacing w:before="240" w:after="40"/>
        <w:jc w:val="center"/>
        <w:rPr>
          <w:rFonts w:ascii="Times New Roman" w:hAnsi="Times New Roman" w:eastAsia="Times New Roman" w:cs="Times New Roman"/>
          <w:color w:val="000000"/>
          <w:sz w:val="22"/>
          <w:szCs w:val="22"/>
        </w:rPr>
      </w:pPr>
      <w:bookmarkStart w:id="36" w:name="_heading=h.iorp3q9lt9a7" w:colFirst="0" w:colLast="0"/>
      <w:bookmarkEnd w:id="36"/>
      <w:r>
        <w:rPr>
          <w:rFonts w:ascii="Times New Roman" w:hAnsi="Times New Roman" w:eastAsia="Times New Roman" w:cs="Times New Roman"/>
          <w:color w:val="000000"/>
          <w:sz w:val="22"/>
          <w:szCs w:val="22"/>
        </w:rPr>
        <w:drawing>
          <wp:inline distT="114300" distB="114300" distL="114300" distR="114300">
            <wp:extent cx="3271520" cy="282194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13"/>
                    <a:srcRect/>
                    <a:stretch>
                      <a:fillRect/>
                    </a:stretch>
                  </pic:blipFill>
                  <pic:spPr>
                    <a:xfrm>
                      <a:off x="0" y="0"/>
                      <a:ext cx="3271838" cy="2822409"/>
                    </a:xfrm>
                    <a:prstGeom prst="rect">
                      <a:avLst/>
                    </a:prstGeom>
                  </pic:spPr>
                </pic:pic>
              </a:graphicData>
            </a:graphic>
          </wp:inline>
        </w:drawing>
      </w:r>
    </w:p>
    <w:p w14:paraId="0000009B">
      <w:pPr>
        <w:pStyle w:val="5"/>
        <w:spacing w:before="240" w:after="40"/>
        <w:rPr>
          <w:color w:val="000000"/>
        </w:rPr>
      </w:pPr>
      <w:bookmarkStart w:id="37" w:name="_heading=h.nnzsua87onw0" w:colFirst="0" w:colLast="0"/>
      <w:bookmarkEnd w:id="37"/>
      <w:r>
        <w:rPr>
          <w:rFonts w:ascii="Times New Roman" w:hAnsi="Times New Roman" w:eastAsia="Times New Roman" w:cs="Times New Roman"/>
          <w:color w:val="000000"/>
          <w:sz w:val="22"/>
          <w:szCs w:val="22"/>
          <w:rtl w:val="0"/>
        </w:rPr>
        <w:t>3. Security Access Middleware (src/middleware/authMiddleware.js)</w:t>
      </w:r>
    </w:p>
    <w:p w14:paraId="0000009C">
      <w:pPr>
        <w:spacing w:before="240" w:after="240"/>
      </w:pPr>
      <w:r>
        <w:rPr>
          <w:rFonts w:ascii="Times New Roman" w:hAnsi="Times New Roman" w:eastAsia="Times New Roman" w:cs="Times New Roman"/>
          <w:sz w:val="26"/>
          <w:szCs w:val="26"/>
          <w:rtl w:val="0"/>
        </w:rPr>
        <w:t>Intercepts incoming target queries, extracts transmission header authorization records, and validates token identity context claims:</w:t>
      </w:r>
    </w:p>
    <w:p w14:paraId="0000009D">
      <w:pPr>
        <w:pStyle w:val="5"/>
        <w:spacing w:before="240" w:after="40"/>
        <w:jc w:val="center"/>
        <w:rPr>
          <w:rFonts w:ascii="Times New Roman" w:hAnsi="Times New Roman" w:eastAsia="Times New Roman" w:cs="Times New Roman"/>
          <w:color w:val="000000"/>
          <w:sz w:val="22"/>
          <w:szCs w:val="22"/>
        </w:rPr>
      </w:pPr>
      <w:bookmarkStart w:id="38" w:name="_heading=h.grwpu8rwbk72" w:colFirst="0" w:colLast="0"/>
      <w:bookmarkEnd w:id="38"/>
      <w:r>
        <w:rPr>
          <w:rFonts w:ascii="Times New Roman" w:hAnsi="Times New Roman" w:eastAsia="Times New Roman" w:cs="Times New Roman"/>
          <w:color w:val="000000"/>
          <w:sz w:val="22"/>
          <w:szCs w:val="22"/>
        </w:rPr>
        <w:drawing>
          <wp:inline distT="114300" distB="114300" distL="114300" distR="114300">
            <wp:extent cx="3614420" cy="289052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4"/>
                    <a:srcRect/>
                    <a:stretch>
                      <a:fillRect/>
                    </a:stretch>
                  </pic:blipFill>
                  <pic:spPr>
                    <a:xfrm>
                      <a:off x="0" y="0"/>
                      <a:ext cx="3614738" cy="2890631"/>
                    </a:xfrm>
                    <a:prstGeom prst="rect">
                      <a:avLst/>
                    </a:prstGeom>
                  </pic:spPr>
                </pic:pic>
              </a:graphicData>
            </a:graphic>
          </wp:inline>
        </w:drawing>
      </w:r>
    </w:p>
    <w:p w14:paraId="0000009E">
      <w:pPr>
        <w:pStyle w:val="5"/>
        <w:spacing w:before="240" w:after="40"/>
        <w:rPr>
          <w:color w:val="000000"/>
        </w:rPr>
      </w:pPr>
      <w:bookmarkStart w:id="39" w:name="_heading=h.e1hbjej7gmda" w:colFirst="0" w:colLast="0"/>
      <w:bookmarkEnd w:id="39"/>
      <w:r>
        <w:rPr>
          <w:rFonts w:ascii="Times New Roman" w:hAnsi="Times New Roman" w:eastAsia="Times New Roman" w:cs="Times New Roman"/>
          <w:color w:val="000000"/>
          <w:sz w:val="22"/>
          <w:szCs w:val="22"/>
          <w:rtl w:val="0"/>
        </w:rPr>
        <w:t>4. Centralized Error Handler Middleware (src/middleware/errorMiddleware.js)</w:t>
      </w:r>
    </w:p>
    <w:p w14:paraId="0000009F">
      <w:pPr>
        <w:pStyle w:val="3"/>
        <w:spacing w:after="80"/>
        <w:jc w:val="center"/>
        <w:rPr>
          <w:rFonts w:ascii="Times New Roman" w:hAnsi="Times New Roman" w:eastAsia="Times New Roman" w:cs="Times New Roman"/>
          <w:sz w:val="34"/>
          <w:szCs w:val="34"/>
        </w:rPr>
      </w:pPr>
      <w:bookmarkStart w:id="40" w:name="_heading=h.le1z3oizfcde" w:colFirst="0" w:colLast="0"/>
      <w:bookmarkEnd w:id="40"/>
      <w:r>
        <w:rPr>
          <w:rFonts w:ascii="Times New Roman" w:hAnsi="Times New Roman" w:eastAsia="Times New Roman" w:cs="Times New Roman"/>
          <w:sz w:val="34"/>
          <w:szCs w:val="34"/>
        </w:rPr>
        <w:drawing>
          <wp:inline distT="114300" distB="114300" distL="114300" distR="114300">
            <wp:extent cx="3700145" cy="311975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15"/>
                    <a:srcRect/>
                    <a:stretch>
                      <a:fillRect/>
                    </a:stretch>
                  </pic:blipFill>
                  <pic:spPr>
                    <a:xfrm>
                      <a:off x="0" y="0"/>
                      <a:ext cx="3700463" cy="3120305"/>
                    </a:xfrm>
                    <a:prstGeom prst="rect">
                      <a:avLst/>
                    </a:prstGeom>
                  </pic:spPr>
                </pic:pic>
              </a:graphicData>
            </a:graphic>
          </wp:inline>
        </w:drawing>
      </w:r>
    </w:p>
    <w:p w14:paraId="000000A0">
      <w:pPr>
        <w:pStyle w:val="3"/>
        <w:spacing w:after="80"/>
      </w:pPr>
      <w:bookmarkStart w:id="41" w:name="_heading=h.in8vj3bli51a" w:colFirst="0" w:colLast="0"/>
      <w:bookmarkEnd w:id="41"/>
      <w:r>
        <w:rPr>
          <w:rFonts w:ascii="Times New Roman" w:hAnsi="Times New Roman" w:eastAsia="Times New Roman" w:cs="Times New Roman"/>
          <w:sz w:val="34"/>
          <w:szCs w:val="34"/>
          <w:rtl w:val="0"/>
        </w:rPr>
        <w:t>Epic 4: Database Configuration</w:t>
      </w:r>
    </w:p>
    <w:p w14:paraId="000000A1">
      <w:pPr>
        <w:pStyle w:val="4"/>
        <w:spacing w:before="280"/>
        <w:rPr>
          <w:color w:val="000000"/>
        </w:rPr>
      </w:pPr>
      <w:bookmarkStart w:id="42" w:name="_heading=h.ezsa722ggluq" w:colFirst="0" w:colLast="0"/>
      <w:bookmarkEnd w:id="42"/>
      <w:r>
        <w:rPr>
          <w:rFonts w:ascii="Times New Roman" w:hAnsi="Times New Roman" w:eastAsia="Times New Roman" w:cs="Times New Roman"/>
          <w:color w:val="000000"/>
          <w:sz w:val="26"/>
          <w:szCs w:val="26"/>
          <w:rtl w:val="0"/>
        </w:rPr>
        <w:t>Mongoose Schema Definitions</w:t>
      </w:r>
    </w:p>
    <w:p w14:paraId="000000A2">
      <w:pPr>
        <w:pStyle w:val="5"/>
        <w:spacing w:before="240" w:after="40"/>
        <w:rPr>
          <w:color w:val="000000"/>
        </w:rPr>
      </w:pPr>
      <w:bookmarkStart w:id="43" w:name="_heading=h.k37apabwrvqs" w:colFirst="0" w:colLast="0"/>
      <w:bookmarkEnd w:id="43"/>
      <w:r>
        <w:rPr>
          <w:rFonts w:ascii="Times New Roman" w:hAnsi="Times New Roman" w:eastAsia="Times New Roman" w:cs="Times New Roman"/>
          <w:color w:val="000000"/>
          <w:sz w:val="22"/>
          <w:szCs w:val="22"/>
          <w:rtl w:val="0"/>
        </w:rPr>
        <w:t>1. Identity Resource Document Schema (src/models/User.js)</w:t>
      </w:r>
    </w:p>
    <w:p w14:paraId="000000A3">
      <w:pPr>
        <w:spacing w:before="240" w:after="240"/>
      </w:pPr>
      <w:r>
        <w:rPr>
          <w:rFonts w:ascii="Times New Roman" w:hAnsi="Times New Roman" w:eastAsia="Times New Roman" w:cs="Times New Roman"/>
          <w:sz w:val="26"/>
          <w:szCs w:val="26"/>
          <w:rtl w:val="0"/>
        </w:rPr>
        <w:t>Enforces profile field criteria validations and hooks password hashing steps prior to user document persistence:</w:t>
      </w:r>
    </w:p>
    <w:p w14:paraId="000000A4">
      <w:pPr>
        <w:pStyle w:val="5"/>
        <w:spacing w:before="240" w:after="40"/>
        <w:jc w:val="center"/>
        <w:rPr>
          <w:rFonts w:ascii="Times New Roman" w:hAnsi="Times New Roman" w:eastAsia="Times New Roman" w:cs="Times New Roman"/>
          <w:color w:val="000000"/>
          <w:sz w:val="22"/>
          <w:szCs w:val="22"/>
        </w:rPr>
      </w:pPr>
      <w:bookmarkStart w:id="44" w:name="_heading=h.xo0vcs5cjqk" w:colFirst="0" w:colLast="0"/>
      <w:bookmarkEnd w:id="44"/>
      <w:r>
        <w:rPr>
          <w:rFonts w:ascii="Times New Roman" w:hAnsi="Times New Roman" w:eastAsia="Times New Roman" w:cs="Times New Roman"/>
          <w:color w:val="000000"/>
          <w:sz w:val="22"/>
          <w:szCs w:val="22"/>
        </w:rPr>
        <w:drawing>
          <wp:inline distT="114300" distB="114300" distL="114300" distR="114300">
            <wp:extent cx="3166745" cy="298513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6"/>
                    <a:srcRect/>
                    <a:stretch>
                      <a:fillRect/>
                    </a:stretch>
                  </pic:blipFill>
                  <pic:spPr>
                    <a:xfrm>
                      <a:off x="0" y="0"/>
                      <a:ext cx="3167063" cy="2985170"/>
                    </a:xfrm>
                    <a:prstGeom prst="rect">
                      <a:avLst/>
                    </a:prstGeom>
                  </pic:spPr>
                </pic:pic>
              </a:graphicData>
            </a:graphic>
          </wp:inline>
        </w:drawing>
      </w:r>
    </w:p>
    <w:p w14:paraId="000000A5">
      <w:pPr>
        <w:pStyle w:val="5"/>
        <w:spacing w:before="240" w:after="40"/>
        <w:rPr>
          <w:color w:val="000000"/>
        </w:rPr>
      </w:pPr>
      <w:bookmarkStart w:id="45" w:name="_heading=h.bnnmoa3uv3h7" w:colFirst="0" w:colLast="0"/>
      <w:bookmarkEnd w:id="45"/>
      <w:r>
        <w:rPr>
          <w:rFonts w:ascii="Times New Roman" w:hAnsi="Times New Roman" w:eastAsia="Times New Roman" w:cs="Times New Roman"/>
          <w:color w:val="000000"/>
          <w:sz w:val="22"/>
          <w:szCs w:val="22"/>
          <w:rtl w:val="0"/>
        </w:rPr>
        <w:t>2. FAQ Resource Document Schema (src/models/FAQ.js)</w:t>
      </w:r>
    </w:p>
    <w:p w14:paraId="000000A6">
      <w:pPr>
        <w:spacing w:before="240" w:after="240"/>
      </w:pPr>
      <w:r>
        <w:rPr>
          <w:rFonts w:ascii="Times New Roman" w:hAnsi="Times New Roman" w:eastAsia="Times New Roman" w:cs="Times New Roman"/>
          <w:sz w:val="26"/>
          <w:szCs w:val="26"/>
          <w:rtl w:val="0"/>
        </w:rPr>
        <w:t>Models core properties and maps a distinct relational reference link back to the source creator document:</w:t>
      </w:r>
    </w:p>
    <w:p w14:paraId="000000A7">
      <w:pPr>
        <w:spacing w:before="240" w:after="240"/>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114300" distB="114300" distL="114300" distR="114300">
            <wp:extent cx="3790950" cy="316484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19" name="image8.png"/>
                    <pic:cNvPicPr preferRelativeResize="0"/>
                  </pic:nvPicPr>
                  <pic:blipFill>
                    <a:blip r:embed="rId17"/>
                    <a:srcRect/>
                    <a:stretch>
                      <a:fillRect/>
                    </a:stretch>
                  </pic:blipFill>
                  <pic:spPr>
                    <a:xfrm>
                      <a:off x="0" y="0"/>
                      <a:ext cx="3790950" cy="3165030"/>
                    </a:xfrm>
                    <a:prstGeom prst="rect">
                      <a:avLst/>
                    </a:prstGeom>
                  </pic:spPr>
                </pic:pic>
              </a:graphicData>
            </a:graphic>
          </wp:inline>
        </w:drawing>
      </w:r>
    </w:p>
    <w:p w14:paraId="000000A8">
      <w:pPr>
        <w:pStyle w:val="4"/>
        <w:spacing w:before="280"/>
        <w:rPr>
          <w:color w:val="000000"/>
        </w:rPr>
      </w:pPr>
      <w:bookmarkStart w:id="46" w:name="_heading=h.lqo6z7eq25hu" w:colFirst="0" w:colLast="0"/>
      <w:bookmarkEnd w:id="46"/>
      <w:r>
        <w:rPr>
          <w:rFonts w:ascii="Times New Roman" w:hAnsi="Times New Roman" w:eastAsia="Times New Roman" w:cs="Times New Roman"/>
          <w:color w:val="000000"/>
          <w:sz w:val="26"/>
          <w:szCs w:val="26"/>
          <w:rtl w:val="0"/>
        </w:rPr>
        <w:t>API Router Interface Endpoints</w:t>
      </w:r>
    </w:p>
    <w:p w14:paraId="000000A9">
      <w:pPr>
        <w:pStyle w:val="5"/>
        <w:spacing w:before="240" w:after="40"/>
        <w:rPr>
          <w:color w:val="000000"/>
        </w:rPr>
      </w:pPr>
      <w:bookmarkStart w:id="47" w:name="_heading=h.n3e40dio6wte" w:colFirst="0" w:colLast="0"/>
      <w:bookmarkEnd w:id="47"/>
      <w:r>
        <w:rPr>
          <w:rFonts w:ascii="Times New Roman" w:hAnsi="Times New Roman" w:eastAsia="Times New Roman" w:cs="Times New Roman"/>
          <w:color w:val="000000"/>
          <w:sz w:val="22"/>
          <w:szCs w:val="22"/>
          <w:rtl w:val="0"/>
        </w:rPr>
        <w:t>1. Public Authentication Operations (src/routes/authRoutes.js)</w:t>
      </w:r>
    </w:p>
    <w:p w14:paraId="000000AA">
      <w:pPr>
        <w:pStyle w:val="5"/>
        <w:spacing w:before="240" w:after="40"/>
        <w:jc w:val="center"/>
        <w:rPr>
          <w:rFonts w:ascii="Times New Roman" w:hAnsi="Times New Roman" w:eastAsia="Times New Roman" w:cs="Times New Roman"/>
          <w:color w:val="000000"/>
          <w:sz w:val="22"/>
          <w:szCs w:val="22"/>
        </w:rPr>
      </w:pPr>
      <w:bookmarkStart w:id="48" w:name="_heading=h.9sfpmnnpkmuo" w:colFirst="0" w:colLast="0"/>
      <w:bookmarkEnd w:id="48"/>
      <w:r>
        <w:rPr>
          <w:rFonts w:ascii="Times New Roman" w:hAnsi="Times New Roman" w:eastAsia="Times New Roman" w:cs="Times New Roman"/>
          <w:color w:val="000000"/>
          <w:sz w:val="22"/>
          <w:szCs w:val="22"/>
        </w:rPr>
        <w:drawing>
          <wp:inline distT="114300" distB="114300" distL="114300" distR="114300">
            <wp:extent cx="4415790" cy="266827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8"/>
                    <a:srcRect/>
                    <a:stretch>
                      <a:fillRect/>
                    </a:stretch>
                  </pic:blipFill>
                  <pic:spPr>
                    <a:xfrm>
                      <a:off x="0" y="0"/>
                      <a:ext cx="4415915" cy="2668749"/>
                    </a:xfrm>
                    <a:prstGeom prst="rect">
                      <a:avLst/>
                    </a:prstGeom>
                  </pic:spPr>
                </pic:pic>
              </a:graphicData>
            </a:graphic>
          </wp:inline>
        </w:drawing>
      </w:r>
    </w:p>
    <w:p w14:paraId="000000AB">
      <w:pPr>
        <w:pStyle w:val="5"/>
        <w:spacing w:before="240" w:after="40"/>
        <w:rPr>
          <w:color w:val="000000"/>
        </w:rPr>
      </w:pPr>
      <w:bookmarkStart w:id="49" w:name="_heading=h.z5j00ivt2dit" w:colFirst="0" w:colLast="0"/>
      <w:bookmarkEnd w:id="49"/>
      <w:r>
        <w:rPr>
          <w:rFonts w:ascii="Times New Roman" w:hAnsi="Times New Roman" w:eastAsia="Times New Roman" w:cs="Times New Roman"/>
          <w:color w:val="000000"/>
          <w:sz w:val="22"/>
          <w:szCs w:val="22"/>
          <w:rtl w:val="0"/>
        </w:rPr>
        <w:t>2. Protected FAQ Operations (src/routes/faqRoutes.js)</w:t>
      </w:r>
    </w:p>
    <w:p w14:paraId="000000AC">
      <w:r>
        <w:rPr>
          <w:rFonts w:ascii="Times New Roman" w:hAnsi="Times New Roman" w:eastAsia="Times New Roman" w:cs="Times New Roman"/>
          <w:sz w:val="26"/>
          <w:szCs w:val="26"/>
          <w:rtl w:val="0"/>
        </w:rPr>
        <w:t>JavaScript</w:t>
      </w:r>
    </w:p>
    <w:p w14:paraId="000000AD">
      <w:pPr>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drawing>
          <wp:inline distT="114300" distB="114300" distL="114300" distR="114300">
            <wp:extent cx="4404995" cy="315087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10" name="image17.png"/>
                    <pic:cNvPicPr preferRelativeResize="0"/>
                  </pic:nvPicPr>
                  <pic:blipFill>
                    <a:blip r:embed="rId19"/>
                    <a:srcRect/>
                    <a:stretch>
                      <a:fillRect/>
                    </a:stretch>
                  </pic:blipFill>
                  <pic:spPr>
                    <a:xfrm>
                      <a:off x="0" y="0"/>
                      <a:ext cx="4405313" cy="3151022"/>
                    </a:xfrm>
                    <a:prstGeom prst="rect">
                      <a:avLst/>
                    </a:prstGeom>
                  </pic:spPr>
                </pic:pic>
              </a:graphicData>
            </a:graphic>
          </wp:inline>
        </w:drawing>
      </w:r>
    </w:p>
    <w:p w14:paraId="000000AE">
      <w:pPr>
        <w:pStyle w:val="5"/>
        <w:spacing w:before="240" w:after="40"/>
        <w:rPr>
          <w:color w:val="000000"/>
        </w:rPr>
      </w:pPr>
      <w:bookmarkStart w:id="50" w:name="_heading=h.psg3iuoufwn3" w:colFirst="0" w:colLast="0"/>
      <w:bookmarkEnd w:id="50"/>
      <w:r>
        <w:rPr>
          <w:rFonts w:ascii="Times New Roman" w:hAnsi="Times New Roman" w:eastAsia="Times New Roman" w:cs="Times New Roman"/>
          <w:color w:val="000000"/>
          <w:sz w:val="22"/>
          <w:szCs w:val="22"/>
          <w:rtl w:val="0"/>
        </w:rPr>
        <w:t>3. AI Automation Operations (src/routes/aiRoutes.js)</w:t>
      </w:r>
    </w:p>
    <w:p w14:paraId="000000AF">
      <w:pPr>
        <w:jc w:val="center"/>
      </w:pPr>
      <w:r>
        <w:rPr>
          <w:rFonts w:ascii="Times New Roman" w:hAnsi="Times New Roman" w:eastAsia="Times New Roman" w:cs="Times New Roman"/>
          <w:sz w:val="26"/>
          <w:szCs w:val="26"/>
        </w:rPr>
        <w:drawing>
          <wp:inline distT="114300" distB="114300" distL="114300" distR="114300">
            <wp:extent cx="4728845" cy="278892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0"/>
                    <a:srcRect/>
                    <a:stretch>
                      <a:fillRect/>
                    </a:stretch>
                  </pic:blipFill>
                  <pic:spPr>
                    <a:xfrm>
                      <a:off x="0" y="0"/>
                      <a:ext cx="4729163" cy="2788993"/>
                    </a:xfrm>
                    <a:prstGeom prst="rect">
                      <a:avLst/>
                    </a:prstGeom>
                  </pic:spPr>
                </pic:pic>
              </a:graphicData>
            </a:graphic>
          </wp:inline>
        </w:drawing>
      </w:r>
    </w:p>
    <w:p w14:paraId="000000B0">
      <w:pPr>
        <w:pStyle w:val="3"/>
        <w:spacing w:after="80"/>
      </w:pPr>
      <w:bookmarkStart w:id="51" w:name="_heading=h.yy2w3ppd6417" w:colFirst="0" w:colLast="0"/>
      <w:bookmarkEnd w:id="51"/>
      <w:r>
        <w:rPr>
          <w:rFonts w:ascii="Times New Roman" w:hAnsi="Times New Roman" w:eastAsia="Times New Roman" w:cs="Times New Roman"/>
          <w:sz w:val="34"/>
          <w:szCs w:val="34"/>
          <w:rtl w:val="0"/>
        </w:rPr>
        <w:t>Epic 5: Project Executions</w:t>
      </w:r>
    </w:p>
    <w:p w14:paraId="000000B1">
      <w:pPr>
        <w:pStyle w:val="4"/>
        <w:spacing w:before="280"/>
        <w:rPr>
          <w:color w:val="000000"/>
        </w:rPr>
      </w:pPr>
      <w:bookmarkStart w:id="52" w:name="_heading=h.93fsrwtfzpye" w:colFirst="0" w:colLast="0"/>
      <w:bookmarkEnd w:id="52"/>
      <w:r>
        <w:rPr>
          <w:rFonts w:ascii="Times New Roman" w:hAnsi="Times New Roman" w:eastAsia="Times New Roman" w:cs="Times New Roman"/>
          <w:color w:val="000000"/>
          <w:sz w:val="26"/>
          <w:szCs w:val="26"/>
          <w:rtl w:val="0"/>
        </w:rPr>
        <w:t>Running the API Application</w:t>
      </w:r>
    </w:p>
    <w:p w14:paraId="000000B2">
      <w:pPr>
        <w:numPr>
          <w:ilvl w:val="0"/>
          <w:numId w:val="16"/>
        </w:numPr>
        <w:spacing w:before="240" w:after="0" w:afterAutospacing="0"/>
        <w:ind w:left="720" w:hanging="360"/>
      </w:pPr>
      <w:r>
        <w:rPr>
          <w:rFonts w:ascii="Times New Roman" w:hAnsi="Times New Roman" w:eastAsia="Times New Roman" w:cs="Times New Roman"/>
          <w:sz w:val="26"/>
          <w:szCs w:val="26"/>
          <w:rtl w:val="0"/>
        </w:rPr>
        <w:t>Install Postman or ThunderClient (VS Code extension).</w:t>
      </w:r>
    </w:p>
    <w:p w14:paraId="000000B3">
      <w:pPr>
        <w:numPr>
          <w:ilvl w:val="0"/>
          <w:numId w:val="16"/>
        </w:numPr>
        <w:spacing w:before="0" w:beforeAutospacing="0" w:after="240"/>
        <w:ind w:left="720" w:hanging="360"/>
      </w:pPr>
      <w:r>
        <w:rPr>
          <w:rFonts w:ascii="Times New Roman" w:hAnsi="Times New Roman" w:eastAsia="Times New Roman" w:cs="Times New Roman"/>
          <w:sz w:val="26"/>
          <w:szCs w:val="26"/>
          <w:rtl w:val="0"/>
        </w:rPr>
        <w:t>Start the backend development server environment parameters:</w:t>
      </w:r>
    </w:p>
    <w:p w14:paraId="000000B4">
      <w:r>
        <w:rPr>
          <w:rFonts w:ascii="Times New Roman" w:hAnsi="Times New Roman" w:eastAsia="Times New Roman" w:cs="Times New Roman"/>
          <w:sz w:val="26"/>
          <w:szCs w:val="26"/>
          <w:rtl w:val="0"/>
        </w:rPr>
        <w:t>Bash</w:t>
      </w:r>
    </w:p>
    <w:p w14:paraId="000000B5">
      <w:pPr>
        <w:rPr>
          <w:rFonts w:ascii="Times New Roman" w:hAnsi="Times New Roman" w:eastAsia="Times New Roman" w:cs="Times New Roman"/>
          <w:b/>
          <w:bCs/>
          <w:sz w:val="26"/>
          <w:szCs w:val="26"/>
        </w:rPr>
      </w:pPr>
    </w:p>
    <w:p w14:paraId="000000B6">
      <w:pPr>
        <w:rPr>
          <w:rFonts w:hint="default" w:ascii="Times New Roman" w:hAnsi="Times New Roman" w:eastAsia="Roboto Mono" w:cs="Times New Roman"/>
          <w:b/>
          <w:bCs/>
          <w:color w:val="37474F"/>
          <w:sz w:val="26"/>
          <w:szCs w:val="26"/>
        </w:rPr>
      </w:pPr>
      <w:r>
        <w:rPr>
          <w:rFonts w:hint="default" w:ascii="Times New Roman" w:hAnsi="Times New Roman" w:eastAsia="Times New Roman" w:cs="Times New Roman"/>
          <w:b/>
          <w:bCs/>
          <w:color w:val="37474F"/>
          <w:sz w:val="26"/>
          <w:szCs w:val="26"/>
          <w:rtl w:val="0"/>
        </w:rPr>
        <w:t></w:t>
      </w:r>
      <w:r>
        <w:rPr>
          <w:rFonts w:hint="default" w:ascii="Times New Roman" w:hAnsi="Times New Roman" w:eastAsia="Roboto Mono" w:cs="Times New Roman"/>
          <w:b/>
          <w:bCs/>
          <w:color w:val="37474F"/>
          <w:sz w:val="26"/>
          <w:szCs w:val="26"/>
          <w:rtl w:val="0"/>
        </w:rPr>
        <w:t>npm run dev</w:t>
      </w:r>
    </w:p>
    <w:p w14:paraId="000000B7">
      <w:pPr>
        <w:pStyle w:val="4"/>
        <w:spacing w:before="280"/>
        <w:rPr>
          <w:color w:val="000000"/>
        </w:rPr>
      </w:pPr>
      <w:bookmarkStart w:id="53" w:name="_heading=h.7177dmmvxs0u" w:colFirst="0" w:colLast="0"/>
      <w:bookmarkEnd w:id="53"/>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API Testing Specification Demo</w:t>
      </w:r>
    </w:p>
    <w:p w14:paraId="000000B8">
      <w:pPr>
        <w:spacing w:before="240" w:after="240"/>
      </w:pPr>
      <w:r>
        <w:rPr>
          <w:rFonts w:ascii="Times New Roman" w:hAnsi="Times New Roman" w:eastAsia="Times New Roman" w:cs="Times New Roman"/>
          <w:sz w:val="26"/>
          <w:szCs w:val="26"/>
          <w:rtl w:val="0"/>
        </w:rPr>
        <w:t>To verify operational structural integrity via execution endpoints, map endpoints using the configurations below:</w:t>
      </w:r>
    </w:p>
    <w:p w14:paraId="000000B9">
      <w:pPr>
        <w:pStyle w:val="5"/>
        <w:spacing w:before="240" w:after="40"/>
        <w:rPr>
          <w:color w:val="000000"/>
        </w:rPr>
      </w:pPr>
      <w:bookmarkStart w:id="54" w:name="_heading=h.49geodnl1o6s" w:colFirst="0" w:colLast="0"/>
      <w:bookmarkEnd w:id="54"/>
      <w:r>
        <w:rPr>
          <w:rFonts w:ascii="Times New Roman" w:hAnsi="Times New Roman" w:eastAsia="Times New Roman" w:cs="Times New Roman"/>
          <w:color w:val="000000"/>
          <w:sz w:val="22"/>
          <w:szCs w:val="22"/>
          <w:rtl w:val="0"/>
        </w:rPr>
        <w:t>1. Identity Onboarding Path Registration</w:t>
      </w:r>
    </w:p>
    <w:p w14:paraId="000000BA">
      <w:pPr>
        <w:numPr>
          <w:ilvl w:val="0"/>
          <w:numId w:val="17"/>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/api/auth/register</w:t>
      </w:r>
    </w:p>
    <w:p w14:paraId="000000BB">
      <w:pPr>
        <w:numPr>
          <w:ilvl w:val="0"/>
          <w:numId w:val="17"/>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BC">
      <w:pPr>
        <w:numPr>
          <w:ilvl w:val="0"/>
          <w:numId w:val="17"/>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BD">
      <w:r>
        <w:rPr>
          <w:rFonts w:ascii="Times New Roman" w:hAnsi="Times New Roman" w:eastAsia="Times New Roman" w:cs="Times New Roman"/>
          <w:sz w:val="26"/>
          <w:szCs w:val="26"/>
          <w:rtl w:val="0"/>
        </w:rPr>
        <w:t>JSON</w:t>
      </w:r>
    </w:p>
    <w:p w14:paraId="000000BE">
      <w:pPr>
        <w:rPr>
          <w:rFonts w:ascii="Times New Roman" w:hAnsi="Times New Roman" w:eastAsia="Times New Roman" w:cs="Times New Roman"/>
          <w:b/>
          <w:bCs/>
          <w:sz w:val="26"/>
          <w:szCs w:val="26"/>
        </w:rPr>
      </w:pPr>
    </w:p>
    <w:p w14:paraId="21E8581D">
      <w:pPr>
        <w:pStyle w:val="5"/>
        <w:spacing w:before="240" w:after="40"/>
        <w:rPr>
          <w:rFonts w:hint="default" w:ascii="Times New Roman" w:hAnsi="Times New Roman" w:eastAsia="Times New Roman"/>
          <w:color w:val="E46C0A" w:themeColor="accent6" w:themeShade="BF"/>
          <w:sz w:val="22"/>
          <w:szCs w:val="22"/>
          <w:rtl w:val="0"/>
        </w:rPr>
      </w:pPr>
      <w:bookmarkStart w:id="55" w:name="_heading=h.q5vb6z4hrrli" w:colFirst="0" w:colLast="0"/>
      <w:bookmarkEnd w:id="55"/>
      <w:r>
        <w:rPr>
          <w:rFonts w:hint="default" w:ascii="Times New Roman" w:hAnsi="Times New Roman" w:eastAsia="Times New Roman"/>
          <w:color w:val="E46C0A" w:themeColor="accent6" w:themeShade="BF"/>
          <w:sz w:val="22"/>
          <w:szCs w:val="22"/>
          <w:rtl w:val="0"/>
        </w:rPr>
        <w:t>{</w:t>
      </w:r>
    </w:p>
    <w:p w14:paraId="5E2FB14F">
      <w:pPr>
        <w:pStyle w:val="5"/>
        <w:spacing w:before="240" w:after="40"/>
        <w:rPr>
          <w:rFonts w:hint="default" w:ascii="Times New Roman" w:hAnsi="Times New Roman" w:eastAsia="Times New Roman"/>
          <w:color w:val="E46C0A" w:themeColor="accent6" w:themeShade="BF"/>
          <w:sz w:val="22"/>
          <w:szCs w:val="22"/>
          <w:rtl w:val="0"/>
        </w:rPr>
      </w:pPr>
      <w:r>
        <w:rPr>
          <w:rFonts w:hint="default" w:ascii="Times New Roman" w:hAnsi="Times New Roman" w:eastAsia="Times New Roman"/>
          <w:color w:val="E46C0A" w:themeColor="accent6" w:themeShade="BF"/>
          <w:sz w:val="22"/>
          <w:szCs w:val="22"/>
          <w:rtl w:val="0"/>
        </w:rPr>
        <w:t>"name":"divya",</w:t>
      </w:r>
    </w:p>
    <w:p w14:paraId="6FD4AA0D">
      <w:pPr>
        <w:pStyle w:val="5"/>
        <w:spacing w:before="240" w:after="40"/>
        <w:rPr>
          <w:rFonts w:hint="default" w:ascii="Times New Roman" w:hAnsi="Times New Roman" w:eastAsia="Times New Roman"/>
          <w:color w:val="E46C0A" w:themeColor="accent6" w:themeShade="BF"/>
          <w:sz w:val="22"/>
          <w:szCs w:val="22"/>
          <w:rtl w:val="0"/>
        </w:rPr>
      </w:pPr>
      <w:r>
        <w:rPr>
          <w:rFonts w:hint="default" w:ascii="Times New Roman" w:hAnsi="Times New Roman" w:eastAsia="Times New Roman"/>
          <w:color w:val="E46C0A" w:themeColor="accent6" w:themeShade="BF"/>
          <w:sz w:val="22"/>
          <w:szCs w:val="22"/>
          <w:rtl w:val="0"/>
        </w:rPr>
        <w:t>"email":"user04@gmail.com",</w:t>
      </w:r>
    </w:p>
    <w:p w14:paraId="5AF80033">
      <w:pPr>
        <w:pStyle w:val="5"/>
        <w:spacing w:before="240" w:after="40"/>
        <w:rPr>
          <w:rFonts w:hint="default" w:ascii="Times New Roman" w:hAnsi="Times New Roman" w:eastAsia="Times New Roman"/>
          <w:color w:val="E46C0A" w:themeColor="accent6" w:themeShade="BF"/>
          <w:sz w:val="22"/>
          <w:szCs w:val="22"/>
          <w:rtl w:val="0"/>
        </w:rPr>
      </w:pPr>
      <w:r>
        <w:rPr>
          <w:rFonts w:hint="default" w:ascii="Times New Roman" w:hAnsi="Times New Roman" w:eastAsia="Times New Roman"/>
          <w:color w:val="E46C0A" w:themeColor="accent6" w:themeShade="BF"/>
          <w:sz w:val="22"/>
          <w:szCs w:val="22"/>
          <w:rtl w:val="0"/>
        </w:rPr>
        <w:t>"password":"pass@956"</w:t>
      </w:r>
    </w:p>
    <w:p w14:paraId="79703A8D">
      <w:pPr>
        <w:pStyle w:val="5"/>
        <w:spacing w:before="240" w:after="40"/>
        <w:rPr>
          <w:rFonts w:hint="default" w:ascii="Times New Roman" w:hAnsi="Times New Roman" w:eastAsia="Times New Roman"/>
          <w:color w:val="E46C0A" w:themeColor="accent6" w:themeShade="BF"/>
          <w:sz w:val="22"/>
          <w:szCs w:val="22"/>
          <w:rtl w:val="0"/>
        </w:rPr>
      </w:pPr>
      <w:r>
        <w:rPr>
          <w:rFonts w:hint="default" w:ascii="Times New Roman" w:hAnsi="Times New Roman" w:eastAsia="Times New Roman"/>
          <w:color w:val="E46C0A" w:themeColor="accent6" w:themeShade="BF"/>
          <w:sz w:val="22"/>
          <w:szCs w:val="22"/>
          <w:rtl w:val="0"/>
        </w:rPr>
        <w:t>}</w:t>
      </w:r>
    </w:p>
    <w:p w14:paraId="000000C5">
      <w:pPr>
        <w:pStyle w:val="5"/>
        <w:spacing w:before="240" w:after="40"/>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tl w:val="0"/>
        </w:rPr>
        <w:t>2. Profile Login Verification Quey</w:t>
      </w:r>
    </w:p>
    <w:p w14:paraId="000000C6">
      <w:pPr>
        <w:pStyle w:val="5"/>
        <w:spacing w:before="240" w:after="40"/>
        <w:jc w:val="center"/>
      </w:pPr>
      <w:bookmarkStart w:id="56" w:name="_heading=h.srfeiunabopm" w:colFirst="0" w:colLast="0"/>
      <w:bookmarkEnd w:id="56"/>
      <w:r>
        <w:drawing>
          <wp:anchor distT="0" distB="0" distL="114300" distR="114300" simplePos="0" relativeHeight="251659264" behindDoc="0" locked="0" layoutInCell="1" allowOverlap="1">
            <wp:simplePos x="0" y="0"/>
            <wp:positionH relativeFrom="column">
              <wp:posOffset>104140</wp:posOffset>
            </wp:positionH>
            <wp:positionV relativeFrom="paragraph">
              <wp:posOffset>194310</wp:posOffset>
            </wp:positionV>
            <wp:extent cx="5753735" cy="2506980"/>
            <wp:effectExtent l="0" t="0" r="18415" b="7620"/>
            <wp:wrapSquare wrapText="bothSides"/>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21"/>
                    <a:stretch>
                      <a:fillRect/>
                    </a:stretch>
                  </pic:blipFill>
                  <pic:spPr>
                    <a:xfrm>
                      <a:off x="0" y="0"/>
                      <a:ext cx="5753735" cy="2506980"/>
                    </a:xfrm>
                    <a:prstGeom prst="rect">
                      <a:avLst/>
                    </a:prstGeom>
                    <a:noFill/>
                    <a:ln>
                      <a:noFill/>
                    </a:ln>
                  </pic:spPr>
                </pic:pic>
              </a:graphicData>
            </a:graphic>
          </wp:anchor>
        </w:drawing>
      </w:r>
    </w:p>
    <w:p w14:paraId="000000C7">
      <w:pPr>
        <w:numPr>
          <w:ilvl w:val="0"/>
          <w:numId w:val="18"/>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/api/auth/login</w:t>
      </w:r>
    </w:p>
    <w:p w14:paraId="000000C8">
      <w:pPr>
        <w:numPr>
          <w:ilvl w:val="0"/>
          <w:numId w:val="18"/>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C9">
      <w:pPr>
        <w:numPr>
          <w:ilvl w:val="0"/>
          <w:numId w:val="18"/>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CA">
      <w:r>
        <w:rPr>
          <w:rFonts w:ascii="Times New Roman" w:hAnsi="Times New Roman" w:eastAsia="Times New Roman" w:cs="Times New Roman"/>
          <w:sz w:val="26"/>
          <w:szCs w:val="26"/>
          <w:rtl w:val="0"/>
        </w:rPr>
        <w:t>JSON</w:t>
      </w:r>
    </w:p>
    <w:p w14:paraId="000000CB">
      <w:pPr>
        <w:rPr>
          <w:rFonts w:hint="default" w:ascii="Times New Roman" w:hAnsi="Times New Roman" w:eastAsia="Times New Roman" w:cs="Times New Roman"/>
          <w:b/>
          <w:bCs/>
          <w:sz w:val="26"/>
          <w:szCs w:val="26"/>
        </w:rPr>
      </w:pPr>
    </w:p>
    <w:p w14:paraId="14EB25C3">
      <w:pPr>
        <w:rPr>
          <w:rFonts w:hint="default" w:ascii="Times New Roman" w:hAnsi="Times New Roman" w:eastAsia="Times New Roman" w:cs="Times New Roman"/>
          <w:b/>
          <w:bCs/>
          <w:color w:val="E46C0A" w:themeColor="accent6" w:themeShade="BF"/>
          <w:sz w:val="26"/>
          <w:szCs w:val="26"/>
          <w:rtl w:val="0"/>
        </w:rPr>
      </w:pPr>
      <w:r>
        <w:rPr>
          <w:rFonts w:hint="default" w:ascii="Times New Roman" w:hAnsi="Times New Roman" w:eastAsia="Times New Roman" w:cs="Times New Roman"/>
          <w:b/>
          <w:bCs/>
          <w:color w:val="E46C0A" w:themeColor="accent6" w:themeShade="BF"/>
          <w:sz w:val="26"/>
          <w:szCs w:val="26"/>
          <w:rtl w:val="0"/>
        </w:rPr>
        <w:t>{</w:t>
      </w:r>
    </w:p>
    <w:p w14:paraId="0AA2003E">
      <w:pPr>
        <w:rPr>
          <w:rFonts w:hint="default" w:ascii="Times New Roman" w:hAnsi="Times New Roman" w:eastAsia="Times New Roman" w:cs="Times New Roman"/>
          <w:b/>
          <w:bCs/>
          <w:color w:val="E46C0A" w:themeColor="accent6" w:themeShade="BF"/>
          <w:sz w:val="26"/>
          <w:szCs w:val="26"/>
          <w:rtl w:val="0"/>
        </w:rPr>
      </w:pPr>
      <w:r>
        <w:rPr>
          <w:rFonts w:hint="default" w:ascii="Times New Roman" w:hAnsi="Times New Roman" w:eastAsia="Times New Roman" w:cs="Times New Roman"/>
          <w:b/>
          <w:bCs/>
          <w:color w:val="E46C0A" w:themeColor="accent6" w:themeShade="BF"/>
          <w:sz w:val="26"/>
          <w:szCs w:val="26"/>
          <w:rtl w:val="0"/>
        </w:rPr>
        <w:t>"email":"user04@gmail.com",</w:t>
      </w:r>
    </w:p>
    <w:p w14:paraId="6E486245">
      <w:pPr>
        <w:rPr>
          <w:rFonts w:hint="default" w:ascii="Times New Roman" w:hAnsi="Times New Roman" w:eastAsia="Times New Roman" w:cs="Times New Roman"/>
          <w:b/>
          <w:bCs/>
          <w:color w:val="E46C0A" w:themeColor="accent6" w:themeShade="BF"/>
          <w:sz w:val="26"/>
          <w:szCs w:val="26"/>
          <w:rtl w:val="0"/>
        </w:rPr>
      </w:pPr>
      <w:r>
        <w:rPr>
          <w:rFonts w:hint="default" w:ascii="Times New Roman" w:hAnsi="Times New Roman" w:eastAsia="Times New Roman" w:cs="Times New Roman"/>
          <w:b/>
          <w:bCs/>
          <w:color w:val="E46C0A" w:themeColor="accent6" w:themeShade="BF"/>
          <w:sz w:val="26"/>
          <w:szCs w:val="26"/>
          <w:rtl w:val="0"/>
        </w:rPr>
        <w:t>"password":"pass@956"</w:t>
      </w:r>
    </w:p>
    <w:p w14:paraId="7A33A648">
      <w:pPr>
        <w:rPr>
          <w:rFonts w:hint="default" w:ascii="Times New Roman" w:hAnsi="Times New Roman" w:eastAsia="Times New Roman" w:cs="Times New Roman"/>
          <w:b/>
          <w:bCs/>
          <w:color w:val="E46C0A" w:themeColor="accent6" w:themeShade="BF"/>
          <w:sz w:val="26"/>
          <w:szCs w:val="26"/>
          <w:rtl w:val="0"/>
        </w:rPr>
      </w:pPr>
      <w:r>
        <w:rPr>
          <w:rFonts w:hint="default" w:ascii="Times New Roman" w:hAnsi="Times New Roman" w:eastAsia="Times New Roman" w:cs="Times New Roman"/>
          <w:b/>
          <w:bCs/>
          <w:color w:val="E46C0A" w:themeColor="accent6" w:themeShade="BF"/>
          <w:sz w:val="26"/>
          <w:szCs w:val="26"/>
          <w:rtl w:val="0"/>
        </w:rPr>
        <w:t>}</w:t>
      </w:r>
    </w:p>
    <w:p w14:paraId="000000CF">
      <w:pPr>
        <w:rPr>
          <w:rFonts w:hint="default" w:ascii="Times New Roman" w:hAnsi="Times New Roman" w:eastAsia="Roboto Mono" w:cs="Times New Roman"/>
          <w:b/>
          <w:bCs/>
          <w:color w:val="37474F"/>
          <w:sz w:val="26"/>
          <w:szCs w:val="26"/>
        </w:rPr>
      </w:pPr>
    </w:p>
    <w:p w14:paraId="000000D0">
      <w:pPr>
        <w:pStyle w:val="5"/>
        <w:spacing w:before="240" w:after="40"/>
        <w:jc w:val="center"/>
        <w:rPr>
          <w:rFonts w:ascii="Times New Roman" w:hAnsi="Times New Roman" w:eastAsia="Times New Roman" w:cs="Times New Roman"/>
          <w:color w:val="000000"/>
          <w:sz w:val="22"/>
          <w:szCs w:val="22"/>
        </w:rPr>
      </w:pPr>
      <w:bookmarkStart w:id="57" w:name="_heading=h.m73e8yubv4om" w:colFirst="0" w:colLast="0"/>
      <w:bookmarkEnd w:id="57"/>
      <w:r>
        <w:rPr>
          <w:rFonts w:ascii="Times New Roman" w:hAnsi="Times New Roman" w:eastAsia="Times New Roman" w:cs="Times New Roman"/>
          <w:b/>
          <w:bCs/>
          <w:color w:val="37474F"/>
          <w:sz w:val="26"/>
          <w:szCs w:val="26"/>
          <w:rtl w:val="0"/>
        </w:rPr>
        <w:t></w:t>
      </w:r>
      <w:r>
        <w:drawing>
          <wp:inline distT="0" distB="0" distL="114300" distR="114300">
            <wp:extent cx="4897120" cy="2402205"/>
            <wp:effectExtent l="0" t="0" r="17780" b="17145"/>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22"/>
                    <a:stretch>
                      <a:fillRect/>
                    </a:stretch>
                  </pic:blipFill>
                  <pic:spPr>
                    <a:xfrm>
                      <a:off x="0" y="0"/>
                      <a:ext cx="4897120" cy="2402205"/>
                    </a:xfrm>
                    <a:prstGeom prst="rect">
                      <a:avLst/>
                    </a:prstGeom>
                    <a:noFill/>
                    <a:ln>
                      <a:noFill/>
                    </a:ln>
                  </pic:spPr>
                </pic:pic>
              </a:graphicData>
            </a:graphic>
          </wp:inline>
        </w:drawing>
      </w:r>
    </w:p>
    <w:p w14:paraId="000000D1">
      <w:pPr>
        <w:pStyle w:val="5"/>
        <w:spacing w:before="240" w:after="40"/>
        <w:rPr>
          <w:color w:val="000000"/>
        </w:rPr>
      </w:pPr>
      <w:bookmarkStart w:id="58" w:name="_heading=h.22n71nmmmxy2" w:colFirst="0" w:colLast="0"/>
      <w:bookmarkEnd w:id="58"/>
      <w:r>
        <w:rPr>
          <w:rFonts w:ascii="Times New Roman" w:hAnsi="Times New Roman" w:eastAsia="Times New Roman" w:cs="Times New Roman"/>
          <w:color w:val="000000"/>
          <w:sz w:val="22"/>
          <w:szCs w:val="22"/>
          <w:rtl w:val="0"/>
        </w:rPr>
        <w:t>3. Resource Entity Creation (FAQ)</w:t>
      </w:r>
    </w:p>
    <w:p w14:paraId="000000D2">
      <w:pPr>
        <w:numPr>
          <w:ilvl w:val="0"/>
          <w:numId w:val="19"/>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/api/faqs</w:t>
      </w:r>
    </w:p>
    <w:p w14:paraId="000000D3">
      <w:pPr>
        <w:numPr>
          <w:ilvl w:val="0"/>
          <w:numId w:val="19"/>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D4">
      <w:pPr>
        <w:numPr>
          <w:ilvl w:val="0"/>
          <w:numId w:val="19"/>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D5">
      <w:r>
        <w:rPr>
          <w:rFonts w:ascii="Times New Roman" w:hAnsi="Times New Roman" w:eastAsia="Times New Roman" w:cs="Times New Roman"/>
          <w:sz w:val="26"/>
          <w:szCs w:val="26"/>
          <w:rtl w:val="0"/>
        </w:rPr>
        <w:t>JSON</w:t>
      </w:r>
    </w:p>
    <w:p w14:paraId="2D131233">
      <w:pPr>
        <w:rPr>
          <w:rFonts w:hint="default" w:ascii="Times New Roman" w:hAnsi="Times New Roman" w:eastAsia="Roboto Mono" w:cs="Times New Roman"/>
          <w:b/>
          <w:bCs/>
          <w:color w:val="E46C0A" w:themeColor="accent6" w:themeShade="BF"/>
          <w:sz w:val="26"/>
          <w:szCs w:val="26"/>
          <w:rtl w:val="0"/>
        </w:rPr>
      </w:pPr>
      <w:r>
        <w:rPr>
          <w:rFonts w:hint="default" w:ascii="Times New Roman" w:hAnsi="Times New Roman" w:eastAsia="Roboto Mono" w:cs="Times New Roman"/>
          <w:b/>
          <w:bCs/>
          <w:color w:val="E46C0A" w:themeColor="accent6" w:themeShade="BF"/>
          <w:sz w:val="26"/>
          <w:szCs w:val="26"/>
          <w:rtl w:val="0"/>
        </w:rPr>
        <w:t>{</w:t>
      </w:r>
    </w:p>
    <w:p w14:paraId="7D821216">
      <w:pPr>
        <w:rPr>
          <w:rFonts w:hint="default" w:ascii="Times New Roman" w:hAnsi="Times New Roman" w:eastAsia="Roboto Mono" w:cs="Times New Roman"/>
          <w:b/>
          <w:bCs/>
          <w:color w:val="E46C0A" w:themeColor="accent6" w:themeShade="BF"/>
          <w:sz w:val="26"/>
          <w:szCs w:val="26"/>
          <w:rtl w:val="0"/>
        </w:rPr>
      </w:pPr>
      <w:r>
        <w:rPr>
          <w:rFonts w:hint="default" w:ascii="Times New Roman" w:hAnsi="Times New Roman" w:eastAsia="Roboto Mono" w:cs="Times New Roman"/>
          <w:b/>
          <w:bCs/>
          <w:color w:val="E46C0A" w:themeColor="accent6" w:themeShade="BF"/>
          <w:sz w:val="26"/>
          <w:szCs w:val="26"/>
          <w:rtl w:val="0"/>
        </w:rPr>
        <w:t xml:space="preserve">  "question": "What is a database?",</w:t>
      </w:r>
    </w:p>
    <w:p w14:paraId="03B2D909">
      <w:pPr>
        <w:rPr>
          <w:rFonts w:hint="default" w:ascii="Times New Roman" w:hAnsi="Times New Roman" w:eastAsia="Roboto Mono" w:cs="Times New Roman"/>
          <w:b/>
          <w:bCs/>
          <w:color w:val="E46C0A" w:themeColor="accent6" w:themeShade="BF"/>
          <w:sz w:val="26"/>
          <w:szCs w:val="26"/>
          <w:rtl w:val="0"/>
        </w:rPr>
      </w:pPr>
      <w:r>
        <w:rPr>
          <w:rFonts w:hint="default" w:ascii="Times New Roman" w:hAnsi="Times New Roman" w:eastAsia="Roboto Mono" w:cs="Times New Roman"/>
          <w:b/>
          <w:bCs/>
          <w:color w:val="E46C0A" w:themeColor="accent6" w:themeShade="BF"/>
          <w:sz w:val="26"/>
          <w:szCs w:val="26"/>
          <w:rtl w:val="0"/>
        </w:rPr>
        <w:t xml:space="preserve">  "answer": "A database is an organized collection of data.",</w:t>
      </w:r>
    </w:p>
    <w:p w14:paraId="79408B31">
      <w:pPr>
        <w:rPr>
          <w:rFonts w:hint="default" w:ascii="Times New Roman" w:hAnsi="Times New Roman" w:eastAsia="Roboto Mono" w:cs="Times New Roman"/>
          <w:b/>
          <w:bCs/>
          <w:color w:val="E46C0A" w:themeColor="accent6" w:themeShade="BF"/>
          <w:sz w:val="26"/>
          <w:szCs w:val="26"/>
          <w:rtl w:val="0"/>
        </w:rPr>
      </w:pPr>
      <w:r>
        <w:rPr>
          <w:rFonts w:hint="default" w:ascii="Times New Roman" w:hAnsi="Times New Roman" w:eastAsia="Roboto Mono" w:cs="Times New Roman"/>
          <w:b/>
          <w:bCs/>
          <w:color w:val="E46C0A" w:themeColor="accent6" w:themeShade="BF"/>
          <w:sz w:val="26"/>
          <w:szCs w:val="26"/>
          <w:rtl w:val="0"/>
        </w:rPr>
        <w:t xml:space="preserve">  "category": "Education"</w:t>
      </w:r>
    </w:p>
    <w:p w14:paraId="31DA63B5">
      <w:pPr>
        <w:rPr>
          <w:rFonts w:hint="default" w:ascii="Times New Roman" w:hAnsi="Times New Roman" w:eastAsia="Roboto Mono" w:cs="Times New Roman"/>
          <w:b/>
          <w:bCs/>
          <w:color w:val="E46C0A" w:themeColor="accent6" w:themeShade="BF"/>
          <w:sz w:val="26"/>
          <w:szCs w:val="26"/>
          <w:rtl w:val="0"/>
        </w:rPr>
      </w:pPr>
      <w:r>
        <w:rPr>
          <w:rFonts w:hint="default" w:ascii="Times New Roman" w:hAnsi="Times New Roman" w:eastAsia="Roboto Mono" w:cs="Times New Roman"/>
          <w:b/>
          <w:bCs/>
          <w:color w:val="E46C0A" w:themeColor="accent6" w:themeShade="BF"/>
          <w:sz w:val="26"/>
          <w:szCs w:val="26"/>
          <w:rtl w:val="0"/>
        </w:rPr>
        <w:t>}</w:t>
      </w:r>
    </w:p>
    <w:p w14:paraId="13D760E8">
      <w:pPr>
        <w:rPr>
          <w:rFonts w:ascii="Roboto Mono" w:hAnsi="Roboto Mono" w:eastAsia="Roboto Mono" w:cs="Roboto Mono"/>
          <w:b/>
          <w:bCs/>
          <w:color w:val="37474F"/>
          <w:sz w:val="26"/>
          <w:szCs w:val="26"/>
          <w:rtl w:val="0"/>
        </w:rPr>
      </w:pPr>
    </w:p>
    <w:p w14:paraId="0E5F9771">
      <w:pPr>
        <w:jc w:val="center"/>
        <w:rPr>
          <w:rFonts w:ascii="Roboto Mono" w:hAnsi="Roboto Mono" w:eastAsia="Roboto Mono" w:cs="Roboto Mono"/>
          <w:b/>
          <w:bCs/>
          <w:color w:val="37474F"/>
          <w:sz w:val="26"/>
          <w:szCs w:val="26"/>
          <w:rtl w:val="0"/>
        </w:rPr>
      </w:pPr>
      <w:r>
        <w:drawing>
          <wp:inline distT="0" distB="0" distL="114300" distR="114300">
            <wp:extent cx="5082540" cy="2613660"/>
            <wp:effectExtent l="0" t="0" r="3810" b="1524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23"/>
                    <a:stretch>
                      <a:fillRect/>
                    </a:stretch>
                  </pic:blipFill>
                  <pic:spPr>
                    <a:xfrm>
                      <a:off x="0" y="0"/>
                      <a:ext cx="5082540" cy="2613660"/>
                    </a:xfrm>
                    <a:prstGeom prst="rect">
                      <a:avLst/>
                    </a:prstGeom>
                    <a:noFill/>
                    <a:ln>
                      <a:noFill/>
                    </a:ln>
                  </pic:spPr>
                </pic:pic>
              </a:graphicData>
            </a:graphic>
          </wp:inline>
        </w:drawing>
      </w:r>
    </w:p>
    <w:p w14:paraId="000000DC">
      <w:pPr>
        <w:pStyle w:val="5"/>
        <w:spacing w:before="240" w:after="40"/>
        <w:jc w:val="center"/>
        <w:rPr>
          <w:rFonts w:ascii="Times New Roman" w:hAnsi="Times New Roman" w:eastAsia="Times New Roman" w:cs="Times New Roman"/>
          <w:color w:val="000000"/>
          <w:sz w:val="22"/>
          <w:szCs w:val="22"/>
        </w:rPr>
      </w:pPr>
      <w:bookmarkStart w:id="59" w:name="_heading=h.5ddpv0a7xr4l" w:colFirst="0" w:colLast="0"/>
      <w:bookmarkEnd w:id="59"/>
      <w:r>
        <w:rPr>
          <w:rFonts w:ascii="Times New Roman" w:hAnsi="Times New Roman" w:eastAsia="Times New Roman" w:cs="Times New Roman"/>
          <w:b/>
          <w:bCs/>
          <w:color w:val="37474F"/>
          <w:sz w:val="26"/>
          <w:szCs w:val="26"/>
          <w:rtl w:val="0"/>
        </w:rPr>
        <w:t></w:t>
      </w:r>
    </w:p>
    <w:p w14:paraId="000000DD">
      <w:pPr>
        <w:pStyle w:val="5"/>
        <w:spacing w:before="240" w:after="40"/>
        <w:rPr>
          <w:color w:val="000000"/>
        </w:rPr>
      </w:pPr>
      <w:bookmarkStart w:id="60" w:name="_heading=h.5f2umy1hrc3i" w:colFirst="0" w:colLast="0"/>
      <w:bookmarkEnd w:id="60"/>
      <w:r>
        <w:rPr>
          <w:rFonts w:ascii="Times New Roman" w:hAnsi="Times New Roman" w:eastAsia="Times New Roman" w:cs="Times New Roman"/>
          <w:color w:val="000000"/>
          <w:sz w:val="22"/>
          <w:szCs w:val="22"/>
          <w:rtl w:val="0"/>
        </w:rPr>
        <w:t>4. Keyword Resource Entity Fetching (Search)</w:t>
      </w:r>
    </w:p>
    <w:p w14:paraId="000000DE">
      <w:pPr>
        <w:numPr>
          <w:ilvl w:val="0"/>
          <w:numId w:val="20"/>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GET /api/faqs/search?q=configure</w:t>
      </w:r>
    </w:p>
    <w:p w14:paraId="000000DF">
      <w:pPr>
        <w:numPr>
          <w:ilvl w:val="0"/>
          <w:numId w:val="20"/>
        </w:numPr>
        <w:spacing w:before="0" w:beforeAutospacing="0" w:after="240"/>
        <w:ind w:left="720" w:hanging="360"/>
      </w:pPr>
      <w:r>
        <w:rPr>
          <w:rFonts w:ascii="Times New Roman" w:hAnsi="Times New Roman" w:eastAsia="Times New Roman" w:cs="Times New Roman"/>
          <w:sz w:val="26"/>
          <w:szCs w:val="26"/>
          <w:rtl w:val="0"/>
        </w:rPr>
        <w:t>Access: Public</w:t>
      </w:r>
    </w:p>
    <w:p w14:paraId="000000E2">
      <w:pPr>
        <w:pStyle w:val="5"/>
        <w:spacing w:before="240" w:after="40"/>
        <w:jc w:val="center"/>
        <w:rPr>
          <w:rFonts w:ascii="Times New Roman" w:hAnsi="Times New Roman" w:eastAsia="Times New Roman" w:cs="Times New Roman"/>
          <w:color w:val="000000"/>
          <w:sz w:val="22"/>
          <w:szCs w:val="22"/>
        </w:rPr>
      </w:pPr>
      <w:bookmarkStart w:id="61" w:name="_heading=h.mw15izic64pb" w:colFirst="0" w:colLast="0"/>
      <w:bookmarkEnd w:id="61"/>
      <w:r>
        <w:drawing>
          <wp:inline distT="0" distB="0" distL="114300" distR="114300">
            <wp:extent cx="4831080" cy="2277110"/>
            <wp:effectExtent l="0" t="0" r="7620" b="889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24"/>
                    <a:stretch>
                      <a:fillRect/>
                    </a:stretch>
                  </pic:blipFill>
                  <pic:spPr>
                    <a:xfrm>
                      <a:off x="0" y="0"/>
                      <a:ext cx="4831080" cy="2277110"/>
                    </a:xfrm>
                    <a:prstGeom prst="rect">
                      <a:avLst/>
                    </a:prstGeom>
                    <a:noFill/>
                    <a:ln>
                      <a:noFill/>
                    </a:ln>
                  </pic:spPr>
                </pic:pic>
              </a:graphicData>
            </a:graphic>
          </wp:inline>
        </w:drawing>
      </w:r>
      <w:bookmarkStart w:id="62" w:name="_heading=h.j3pmqrusoysa" w:colFirst="0" w:colLast="0"/>
      <w:bookmarkEnd w:id="62"/>
    </w:p>
    <w:p w14:paraId="000000EC">
      <w:pPr>
        <w:rPr>
          <w:rFonts w:ascii="Times New Roman" w:hAnsi="Times New Roman" w:eastAsia="Times New Roman" w:cs="Times New Roman"/>
          <w:b/>
          <w:bCs/>
          <w:sz w:val="26"/>
          <w:szCs w:val="26"/>
        </w:rPr>
      </w:pPr>
      <w:bookmarkStart w:id="63" w:name="_heading=h.4oa1y6pthrj8" w:colFirst="0" w:colLast="0"/>
      <w:bookmarkEnd w:id="63"/>
      <w:r>
        <w:rPr>
          <w:rFonts w:ascii="Times New Roman" w:hAnsi="Times New Roman" w:eastAsia="Times New Roman" w:cs="Times New Roman"/>
          <w:b/>
          <w:bCs/>
          <w:color w:val="37474F"/>
          <w:sz w:val="26"/>
          <w:szCs w:val="26"/>
          <w:rtl w:val="0"/>
        </w:rPr>
        <w:t></w:t>
      </w:r>
    </w:p>
    <w:p w14:paraId="000000ED">
      <w:pPr>
        <w:spacing w:line="276" w:lineRule="auto"/>
        <w:rPr>
          <w:sz w:val="20"/>
          <w:szCs w:val="20"/>
        </w:rPr>
      </w:pPr>
    </w:p>
    <w:p w14:paraId="6B48DC6A">
      <w:pPr>
        <w:spacing w:line="276" w:lineRule="auto"/>
        <w:rPr>
          <w:sz w:val="20"/>
          <w:szCs w:val="20"/>
        </w:rPr>
      </w:pPr>
    </w:p>
    <w:p w14:paraId="6B9A7F47">
      <w:pPr>
        <w:spacing w:line="276" w:lineRule="auto"/>
        <w:rPr>
          <w:rFonts w:hint="default"/>
          <w:sz w:val="20"/>
          <w:szCs w:val="20"/>
          <w:lang w:val="en-IN"/>
        </w:rPr>
      </w:pPr>
      <w:r>
        <w:rPr>
          <w:rFonts w:hint="default"/>
          <w:sz w:val="20"/>
          <w:szCs w:val="20"/>
          <w:lang w:val="en-IN"/>
        </w:rPr>
        <w:t xml:space="preserve">Demo video link: </w:t>
      </w:r>
      <w:r>
        <w:rPr>
          <w:rFonts w:hint="default"/>
          <w:sz w:val="20"/>
          <w:szCs w:val="20"/>
          <w:lang w:val="en-IN"/>
        </w:rPr>
        <w:fldChar w:fldCharType="begin"/>
      </w:r>
      <w:r>
        <w:rPr>
          <w:rFonts w:hint="default"/>
          <w:sz w:val="20"/>
          <w:szCs w:val="20"/>
          <w:lang w:val="en-IN"/>
        </w:rPr>
        <w:instrText xml:space="preserve"> HYPERLINK "https://drive.google.com/file/d/1EhSaeXiWHt81nTM53ZnLG14pgENpbTc9/view?usp=drive_link" </w:instrText>
      </w:r>
      <w:r>
        <w:rPr>
          <w:rFonts w:hint="default"/>
          <w:sz w:val="20"/>
          <w:szCs w:val="20"/>
          <w:lang w:val="en-IN"/>
        </w:rPr>
        <w:fldChar w:fldCharType="separate"/>
      </w:r>
      <w:r>
        <w:rPr>
          <w:rStyle w:val="10"/>
          <w:rFonts w:hint="default"/>
          <w:sz w:val="20"/>
          <w:szCs w:val="20"/>
          <w:lang w:val="en-IN"/>
        </w:rPr>
        <w:t>https://drive.google.com/file/d/1EhSaeXiWHt81nTM53ZnLG14pgENpbTc9/view?usp=drive_link</w:t>
      </w:r>
      <w:r>
        <w:rPr>
          <w:rFonts w:hint="default"/>
          <w:sz w:val="20"/>
          <w:szCs w:val="20"/>
          <w:lang w:val="en-IN"/>
        </w:rPr>
        <w:fldChar w:fldCharType="end"/>
      </w:r>
      <w:bookmarkStart w:id="64" w:name="_GoBack"/>
      <w:bookmarkEnd w:id="64"/>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6558D"/>
    <w:multiLevelType w:val="multilevel"/>
    <w:tmpl w:val="878655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C91BF33"/>
    <w:multiLevelType w:val="multilevel"/>
    <w:tmpl w:val="8C91BF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16BA543"/>
    <w:multiLevelType w:val="multilevel"/>
    <w:tmpl w:val="A16BA5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9C16CFB"/>
    <w:multiLevelType w:val="multilevel"/>
    <w:tmpl w:val="B9C16CF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81512AB"/>
    <w:multiLevelType w:val="multilevel"/>
    <w:tmpl w:val="C81512A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C99D5206"/>
    <w:multiLevelType w:val="multilevel"/>
    <w:tmpl w:val="C99D52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33F0BDC"/>
    <w:multiLevelType w:val="multilevel"/>
    <w:tmpl w:val="D33F0B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B4554D6"/>
    <w:multiLevelType w:val="multilevel"/>
    <w:tmpl w:val="DB4554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3AE8ED1"/>
    <w:multiLevelType w:val="multilevel"/>
    <w:tmpl w:val="F3AE8E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305015AC"/>
    <w:multiLevelType w:val="multilevel"/>
    <w:tmpl w:val="305015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4D2D3008"/>
    <w:multiLevelType w:val="multilevel"/>
    <w:tmpl w:val="4D2D30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2"/>
  </w:num>
  <w:num w:numId="2">
    <w:abstractNumId w:val="8"/>
  </w:num>
  <w:num w:numId="3">
    <w:abstractNumId w:val="18"/>
  </w:num>
  <w:num w:numId="4">
    <w:abstractNumId w:val="5"/>
  </w:num>
  <w:num w:numId="5">
    <w:abstractNumId w:val="3"/>
  </w:num>
  <w:num w:numId="6">
    <w:abstractNumId w:val="14"/>
  </w:num>
  <w:num w:numId="7">
    <w:abstractNumId w:val="15"/>
  </w:num>
  <w:num w:numId="8">
    <w:abstractNumId w:val="19"/>
  </w:num>
  <w:num w:numId="9">
    <w:abstractNumId w:val="13"/>
  </w:num>
  <w:num w:numId="10">
    <w:abstractNumId w:val="2"/>
  </w:num>
  <w:num w:numId="11">
    <w:abstractNumId w:val="17"/>
  </w:num>
  <w:num w:numId="12">
    <w:abstractNumId w:val="7"/>
  </w:num>
  <w:num w:numId="13">
    <w:abstractNumId w:val="0"/>
  </w:num>
  <w:num w:numId="14">
    <w:abstractNumId w:val="10"/>
  </w:num>
  <w:num w:numId="15">
    <w:abstractNumId w:val="6"/>
  </w:num>
  <w:num w:numId="16">
    <w:abstractNumId w:val="16"/>
  </w:num>
  <w:num w:numId="17">
    <w:abstractNumId w:val="9"/>
  </w:num>
  <w:num w:numId="18">
    <w:abstractNumId w:val="11"/>
  </w:num>
  <w:num w:numId="19">
    <w:abstractNumId w:val="4"/>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172A27"/>
    <w:rsid w:val="0AB13642"/>
    <w:rsid w:val="16457F2F"/>
    <w:rsid w:val="177B7080"/>
    <w:rsid w:val="1B411E49"/>
    <w:rsid w:val="6B6B3F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line="276" w:lineRule="auto"/>
      <w:ind w:left="0" w:right="0" w:firstLine="0"/>
      <w:jc w:val="left"/>
    </w:pPr>
    <w:rPr>
      <w:rFonts w:ascii="Arial" w:hAnsi="Arial" w:eastAsia="Arial" w:cs="Arial"/>
      <w:b/>
      <w:bCs/>
      <w:color w:val="000000"/>
      <w:sz w:val="40"/>
      <w:szCs w:val="40"/>
      <w:u w:val="none"/>
      <w:vertAlign w:val="baseline"/>
    </w:rPr>
  </w:style>
  <w:style w:type="paragraph" w:styleId="3">
    <w:name w:val="heading 2"/>
    <w:basedOn w:val="1"/>
    <w:next w:val="1"/>
    <w:qFormat/>
    <w:uiPriority w:val="0"/>
    <w:pPr>
      <w:keepNext/>
      <w:keepLines/>
      <w:pageBreakBefore w:val="0"/>
      <w:spacing w:before="360" w:after="120" w:line="276" w:lineRule="auto"/>
      <w:ind w:left="0" w:right="0" w:firstLine="0"/>
      <w:jc w:val="left"/>
    </w:pPr>
    <w:rPr>
      <w:rFonts w:ascii="Arial" w:hAnsi="Arial" w:eastAsia="Arial" w:cs="Arial"/>
      <w:b/>
      <w:bCs/>
      <w:color w:val="000000"/>
      <w:sz w:val="32"/>
      <w:szCs w:val="32"/>
      <w:u w:val="none"/>
      <w:vertAlign w:val="baseline"/>
    </w:rPr>
  </w:style>
  <w:style w:type="paragraph" w:styleId="4">
    <w:name w:val="heading 3"/>
    <w:basedOn w:val="1"/>
    <w:next w:val="1"/>
    <w:qFormat/>
    <w:uiPriority w:val="0"/>
    <w:pPr>
      <w:keepNext/>
      <w:keepLines/>
      <w:pageBreakBefore w:val="0"/>
      <w:spacing w:before="320" w:after="80" w:line="276" w:lineRule="auto"/>
      <w:ind w:left="0" w:right="0" w:firstLine="0"/>
      <w:jc w:val="left"/>
    </w:pPr>
    <w:rPr>
      <w:rFonts w:ascii="Arial" w:hAnsi="Arial" w:eastAsia="Arial" w:cs="Arial"/>
      <w:b/>
      <w:bCs/>
      <w:color w:val="434343"/>
      <w:sz w:val="28"/>
      <w:szCs w:val="28"/>
      <w:u w:val="none"/>
      <w:vertAlign w:val="baseline"/>
    </w:rPr>
  </w:style>
  <w:style w:type="paragraph" w:styleId="5">
    <w:name w:val="heading 4"/>
    <w:basedOn w:val="1"/>
    <w:next w:val="1"/>
    <w:qFormat/>
    <w:uiPriority w:val="0"/>
    <w:pPr>
      <w:keepNext/>
      <w:keepLines/>
      <w:pageBreakBefore w:val="0"/>
      <w:spacing w:before="280" w:after="80" w:line="276" w:lineRule="auto"/>
      <w:ind w:left="0" w:right="0" w:firstLine="0"/>
      <w:jc w:val="left"/>
    </w:pPr>
    <w:rPr>
      <w:rFonts w:ascii="Arial" w:hAnsi="Arial" w:eastAsia="Arial" w:cs="Arial"/>
      <w:b/>
      <w:bCs/>
      <w:color w:val="666666"/>
      <w:sz w:val="24"/>
      <w:szCs w:val="24"/>
      <w:u w:val="none"/>
      <w:vertAlign w:val="baseline"/>
    </w:rPr>
  </w:style>
  <w:style w:type="paragraph" w:styleId="6">
    <w:name w:val="heading 5"/>
    <w:basedOn w:val="1"/>
    <w:next w:val="1"/>
    <w:qFormat/>
    <w:uiPriority w:val="0"/>
    <w:pPr>
      <w:keepNext/>
      <w:keepLines/>
      <w:pageBreakBefore w:val="0"/>
      <w:spacing w:before="240" w:after="80" w:line="276" w:lineRule="auto"/>
      <w:ind w:left="0" w:right="0" w:firstLine="0"/>
      <w:jc w:val="left"/>
    </w:pPr>
    <w:rPr>
      <w:rFonts w:ascii="Arial" w:hAnsi="Arial" w:eastAsia="Arial" w:cs="Arial"/>
      <w:b/>
      <w:bCs/>
      <w:color w:val="666666"/>
      <w:sz w:val="22"/>
      <w:szCs w:val="22"/>
      <w:u w:val="none"/>
      <w:vertAlign w:val="baseline"/>
    </w:rPr>
  </w:style>
  <w:style w:type="paragraph" w:styleId="7">
    <w:name w:val="heading 6"/>
    <w:basedOn w:val="1"/>
    <w:next w:val="1"/>
    <w:qFormat/>
    <w:uiPriority w:val="0"/>
    <w:pPr>
      <w:keepNext/>
      <w:keepLines/>
      <w:pageBreakBefore w:val="0"/>
      <w:spacing w:before="240" w:after="80" w:line="276" w:lineRule="auto"/>
      <w:ind w:left="0" w:right="0" w:firstLine="0"/>
      <w:jc w:val="left"/>
    </w:pPr>
    <w:rPr>
      <w:rFonts w:ascii="Arial" w:hAnsi="Arial" w:eastAsia="Arial" w:cs="Arial"/>
      <w:b/>
      <w:bCs/>
      <w:i/>
      <w:iCs/>
      <w:color w:val="666666"/>
      <w:sz w:val="22"/>
      <w:szCs w:val="22"/>
      <w:u w:val="none"/>
      <w:vertAlign w:val="baseline"/>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qFormat/>
    <w:uiPriority w:val="0"/>
    <w:pPr>
      <w:keepNext/>
      <w:keepLines/>
      <w:pageBreakBefore w:val="0"/>
      <w:spacing w:before="0" w:after="320" w:line="276" w:lineRule="auto"/>
      <w:ind w:left="0" w:right="0" w:firstLine="0"/>
      <w:jc w:val="left"/>
    </w:pPr>
    <w:rPr>
      <w:rFonts w:ascii="Arial" w:hAnsi="Arial" w:eastAsia="Arial" w:cs="Arial"/>
      <w:b/>
      <w:bCs/>
      <w:color w:val="666666"/>
      <w:sz w:val="30"/>
      <w:szCs w:val="30"/>
      <w:u w:val="none"/>
      <w:vertAlign w:val="baseline"/>
    </w:rPr>
  </w:style>
  <w:style w:type="paragraph" w:styleId="13">
    <w:name w:val="Title"/>
    <w:basedOn w:val="1"/>
    <w:next w:val="1"/>
    <w:qFormat/>
    <w:uiPriority w:val="0"/>
    <w:pPr>
      <w:keepNext/>
      <w:keepLines/>
      <w:pageBreakBefore w:val="0"/>
      <w:spacing w:before="0" w:after="60" w:line="276" w:lineRule="auto"/>
      <w:ind w:left="0" w:right="0" w:firstLine="0"/>
      <w:jc w:val="left"/>
    </w:pPr>
    <w:rPr>
      <w:rFonts w:ascii="Arial" w:hAnsi="Arial" w:eastAsia="Arial" w:cs="Arial"/>
      <w:b/>
      <w:bCs/>
      <w:color w:val="000000"/>
      <w:sz w:val="52"/>
      <w:szCs w:val="52"/>
      <w:u w:val="none"/>
      <w:vertAlign w:val="baseline"/>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20</Pages>
  <TotalTime>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2026-09-24T13:31:00Z</dcterms:created>
  <dc:creator>divya</dc:creator>
  <cp:lastModifiedBy>Divya Kanklin</cp:lastModifiedBy>
  <dcterms:modified xsi:type="dcterms:W3CDTF">2026-09-25T17:21:49Z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003654C265FF45F697F4F4AEFB499930_13</vt:lpwstr>
  </property>
</Properties>
</file>